
<file path=[Content_Types].xml><?xml version="1.0" encoding="utf-8"?>
<Types xmlns="http://schemas.openxmlformats.org/package/2006/content-types">
  <Default Extension="bin"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37145" w14:textId="77777777" w:rsidR="00943B9D" w:rsidRDefault="00000000">
      <w:pPr>
        <w:rPr>
          <w:sz w:val="40"/>
          <w:szCs w:val="40"/>
        </w:rPr>
      </w:pPr>
      <w:r>
        <w:t xml:space="preserve">                                                          </w:t>
      </w:r>
    </w:p>
    <w:p w14:paraId="3025C2EC" w14:textId="39302BE4" w:rsidR="00F82407" w:rsidRDefault="001264DB" w:rsidP="001264DB">
      <w:pPr>
        <w:pStyle w:val="Heading1"/>
        <w:jc w:val="center"/>
      </w:pPr>
      <w:r>
        <w:t>Docter Finder</w:t>
      </w:r>
    </w:p>
    <w:p w14:paraId="33B3ADAE" w14:textId="77777777" w:rsidR="00F82407" w:rsidRDefault="00F82407" w:rsidP="00F82407">
      <w:pPr>
        <w:pStyle w:val="BodyText"/>
        <w:rPr>
          <w:b/>
          <w:sz w:val="44"/>
        </w:rPr>
      </w:pPr>
    </w:p>
    <w:p w14:paraId="0F1AACCD" w14:textId="77777777" w:rsidR="00F82407" w:rsidRDefault="00F82407" w:rsidP="00F82407">
      <w:pPr>
        <w:pStyle w:val="BodyText"/>
        <w:rPr>
          <w:b/>
          <w:sz w:val="44"/>
        </w:rPr>
      </w:pPr>
    </w:p>
    <w:p w14:paraId="0D63FDFB" w14:textId="77777777" w:rsidR="00F82407" w:rsidRDefault="00F82407" w:rsidP="00F82407">
      <w:pPr>
        <w:spacing w:before="60"/>
        <w:rPr>
          <w:b/>
          <w:sz w:val="36"/>
        </w:rPr>
      </w:pPr>
    </w:p>
    <w:p w14:paraId="501340ED" w14:textId="77777777" w:rsidR="00F82407" w:rsidRDefault="00F82407" w:rsidP="00F82407">
      <w:pPr>
        <w:spacing w:before="60"/>
        <w:rPr>
          <w:b/>
          <w:sz w:val="36"/>
        </w:rPr>
      </w:pPr>
    </w:p>
    <w:p w14:paraId="0DAEAD86" w14:textId="77777777" w:rsidR="00F82407" w:rsidRDefault="00F82407" w:rsidP="00F82407">
      <w:pPr>
        <w:spacing w:before="60"/>
        <w:rPr>
          <w:b/>
          <w:sz w:val="36"/>
        </w:rPr>
      </w:pPr>
    </w:p>
    <w:p w14:paraId="0143B6F7" w14:textId="77777777" w:rsidR="00F82407" w:rsidRDefault="00F82407" w:rsidP="00F82407">
      <w:pPr>
        <w:spacing w:before="60"/>
        <w:rPr>
          <w:b/>
          <w:sz w:val="36"/>
        </w:rPr>
      </w:pPr>
    </w:p>
    <w:p w14:paraId="1DCEC792" w14:textId="77777777" w:rsidR="00F82407" w:rsidRDefault="00F82407" w:rsidP="00F82407">
      <w:pPr>
        <w:spacing w:before="60"/>
        <w:rPr>
          <w:b/>
          <w:sz w:val="36"/>
        </w:rPr>
      </w:pPr>
    </w:p>
    <w:p w14:paraId="20CAFB77" w14:textId="77777777" w:rsidR="00F82407" w:rsidRDefault="00F82407" w:rsidP="00F82407">
      <w:pPr>
        <w:spacing w:before="60"/>
        <w:rPr>
          <w:b/>
          <w:sz w:val="36"/>
        </w:rPr>
      </w:pPr>
    </w:p>
    <w:p w14:paraId="261DD7E4" w14:textId="77777777" w:rsidR="00F82407" w:rsidRDefault="00F82407" w:rsidP="00F82407">
      <w:pPr>
        <w:spacing w:before="60"/>
        <w:rPr>
          <w:b/>
          <w:sz w:val="36"/>
        </w:rPr>
      </w:pPr>
    </w:p>
    <w:p w14:paraId="61F004E1" w14:textId="77777777" w:rsidR="00F82407" w:rsidRDefault="00F82407" w:rsidP="00F82407">
      <w:pPr>
        <w:spacing w:before="60"/>
        <w:rPr>
          <w:b/>
          <w:sz w:val="36"/>
        </w:rPr>
      </w:pPr>
    </w:p>
    <w:p w14:paraId="4FF81307" w14:textId="77777777" w:rsidR="00F82407" w:rsidRDefault="00F82407" w:rsidP="00F82407">
      <w:pPr>
        <w:spacing w:before="60"/>
        <w:rPr>
          <w:b/>
          <w:sz w:val="36"/>
        </w:rPr>
      </w:pPr>
    </w:p>
    <w:p w14:paraId="7AFEC942" w14:textId="77777777" w:rsidR="00F82407" w:rsidRDefault="00F82407" w:rsidP="00F82407">
      <w:pPr>
        <w:spacing w:before="60"/>
        <w:rPr>
          <w:b/>
          <w:sz w:val="36"/>
        </w:rPr>
      </w:pPr>
    </w:p>
    <w:p w14:paraId="1B7BE164" w14:textId="77777777" w:rsidR="00F82407" w:rsidRDefault="00F82407" w:rsidP="00F82407">
      <w:pPr>
        <w:spacing w:before="60"/>
        <w:rPr>
          <w:b/>
          <w:sz w:val="36"/>
        </w:rPr>
      </w:pPr>
    </w:p>
    <w:p w14:paraId="7A8268E8" w14:textId="77777777" w:rsidR="00F82407" w:rsidRDefault="00F82407" w:rsidP="00F82407">
      <w:pPr>
        <w:spacing w:before="60"/>
        <w:rPr>
          <w:b/>
          <w:sz w:val="36"/>
        </w:rPr>
      </w:pPr>
    </w:p>
    <w:p w14:paraId="77FF733B" w14:textId="77777777" w:rsidR="00F82407" w:rsidRDefault="00F82407" w:rsidP="00F82407">
      <w:pPr>
        <w:spacing w:before="60"/>
        <w:rPr>
          <w:b/>
          <w:sz w:val="36"/>
        </w:rPr>
      </w:pPr>
    </w:p>
    <w:p w14:paraId="1DF48E74" w14:textId="77777777" w:rsidR="00F82407" w:rsidRDefault="00F82407" w:rsidP="00F82407">
      <w:pPr>
        <w:spacing w:before="60"/>
        <w:rPr>
          <w:b/>
          <w:sz w:val="36"/>
        </w:rPr>
      </w:pPr>
    </w:p>
    <w:p w14:paraId="4A09C0E5" w14:textId="77777777" w:rsidR="00F82407" w:rsidRDefault="00F82407" w:rsidP="00F82407">
      <w:pPr>
        <w:spacing w:before="60"/>
        <w:rPr>
          <w:b/>
          <w:sz w:val="36"/>
        </w:rPr>
      </w:pPr>
    </w:p>
    <w:p w14:paraId="7339F957" w14:textId="77777777" w:rsidR="00F82407" w:rsidRDefault="00F82407" w:rsidP="00F82407">
      <w:pPr>
        <w:spacing w:before="60"/>
        <w:rPr>
          <w:b/>
          <w:sz w:val="36"/>
        </w:rPr>
      </w:pPr>
    </w:p>
    <w:p w14:paraId="121F6AE1" w14:textId="77777777" w:rsidR="00F82407" w:rsidRDefault="00F82407" w:rsidP="00F82407">
      <w:pPr>
        <w:spacing w:before="60"/>
        <w:rPr>
          <w:b/>
          <w:sz w:val="36"/>
        </w:rPr>
      </w:pPr>
    </w:p>
    <w:p w14:paraId="5A53FF58" w14:textId="77777777" w:rsidR="00F82407" w:rsidRDefault="00F82407" w:rsidP="00F82407">
      <w:pPr>
        <w:spacing w:before="60"/>
        <w:rPr>
          <w:b/>
          <w:sz w:val="36"/>
        </w:rPr>
      </w:pPr>
    </w:p>
    <w:p w14:paraId="6377C95B" w14:textId="77777777" w:rsidR="00F82407" w:rsidRDefault="00F82407" w:rsidP="00F82407">
      <w:pPr>
        <w:spacing w:before="60"/>
        <w:rPr>
          <w:b/>
          <w:sz w:val="36"/>
        </w:rPr>
      </w:pPr>
    </w:p>
    <w:p w14:paraId="0574819A" w14:textId="77777777" w:rsidR="00F82407" w:rsidRDefault="00F82407" w:rsidP="00F82407">
      <w:pPr>
        <w:spacing w:before="60"/>
        <w:rPr>
          <w:b/>
          <w:sz w:val="36"/>
        </w:rPr>
      </w:pPr>
    </w:p>
    <w:p w14:paraId="619CA6BE" w14:textId="77777777" w:rsidR="00F82407" w:rsidRDefault="00F82407" w:rsidP="00F82407">
      <w:pPr>
        <w:spacing w:before="60"/>
        <w:rPr>
          <w:b/>
          <w:sz w:val="36"/>
        </w:rPr>
      </w:pPr>
    </w:p>
    <w:p w14:paraId="51B5B0E5" w14:textId="77777777" w:rsidR="00F82407" w:rsidRPr="00EB76CF" w:rsidRDefault="00F82407" w:rsidP="00F82407">
      <w:pPr>
        <w:jc w:val="center"/>
        <w:sectPr w:rsidR="00F82407" w:rsidRPr="00EB76CF" w:rsidSect="005E4FCF">
          <w:footerReference w:type="default" r:id="rId7"/>
          <w:pgSz w:w="11910" w:h="17340"/>
          <w:pgMar w:top="1360" w:right="1560" w:bottom="1200" w:left="1580" w:header="0" w:footer="1014" w:gutter="0"/>
          <w:cols w:space="720"/>
        </w:sectPr>
      </w:pPr>
    </w:p>
    <w:p w14:paraId="42503448" w14:textId="77777777" w:rsidR="00F82407" w:rsidRPr="00D8428B" w:rsidRDefault="00F82407" w:rsidP="00F82407">
      <w:pPr>
        <w:jc w:val="both"/>
        <w:rPr>
          <w:b/>
          <w:bCs/>
          <w:color w:val="0E101A"/>
          <w:sz w:val="48"/>
          <w:szCs w:val="48"/>
        </w:rPr>
      </w:pPr>
      <w:r w:rsidRPr="00D8428B">
        <w:rPr>
          <w:b/>
          <w:bCs/>
          <w:color w:val="0E101A"/>
          <w:sz w:val="48"/>
          <w:szCs w:val="48"/>
        </w:rPr>
        <w:lastRenderedPageBreak/>
        <w:t>Introduction</w:t>
      </w:r>
    </w:p>
    <w:p w14:paraId="19F287FF" w14:textId="77777777" w:rsidR="00F82407" w:rsidRDefault="00F82407" w:rsidP="00F82407">
      <w:pPr>
        <w:jc w:val="both"/>
        <w:rPr>
          <w:color w:val="0E101A"/>
          <w:sz w:val="24"/>
          <w:shd w:val="clear" w:color="auto" w:fill="FFFFFF"/>
        </w:rPr>
      </w:pPr>
    </w:p>
    <w:p w14:paraId="08581350" w14:textId="77777777" w:rsidR="00F82407" w:rsidRDefault="00F82407" w:rsidP="00F82407">
      <w:pPr>
        <w:jc w:val="both"/>
        <w:rPr>
          <w:color w:val="0E101A"/>
          <w:sz w:val="24"/>
          <w:shd w:val="clear" w:color="auto" w:fill="FFFFFF"/>
        </w:rPr>
      </w:pPr>
    </w:p>
    <w:p w14:paraId="1D201117" w14:textId="77777777" w:rsidR="00BA044C" w:rsidRPr="00BA044C" w:rsidRDefault="00BA044C" w:rsidP="00BA044C">
      <w:pPr>
        <w:jc w:val="both"/>
        <w:rPr>
          <w:color w:val="0E101A"/>
          <w:sz w:val="24"/>
          <w:shd w:val="clear" w:color="auto" w:fill="FFFFFF"/>
        </w:rPr>
      </w:pPr>
      <w:r w:rsidRPr="00BA044C">
        <w:rPr>
          <w:color w:val="0E101A"/>
          <w:sz w:val="24"/>
          <w:shd w:val="clear" w:color="auto" w:fill="FFFFFF"/>
        </w:rPr>
        <w:t>Accessing healthcare services is a fundamental aspect of maintaining well-being, yet the process of finding the right doctor and scheduling appointments can often be challenging and time-consuming. In today's fast-paced world, individuals face numerous obstacles in navigating the healthcare system, including long wait times, limited availability of appointments, and difficulties in finding doctors who meet their specific needs.</w:t>
      </w:r>
    </w:p>
    <w:p w14:paraId="723C6C9B" w14:textId="77777777" w:rsidR="00BA044C" w:rsidRPr="00BA044C" w:rsidRDefault="00BA044C" w:rsidP="00BA044C">
      <w:pPr>
        <w:jc w:val="both"/>
        <w:rPr>
          <w:color w:val="0E101A"/>
          <w:sz w:val="24"/>
          <w:shd w:val="clear" w:color="auto" w:fill="FFFFFF"/>
        </w:rPr>
      </w:pPr>
    </w:p>
    <w:p w14:paraId="131F5A91" w14:textId="77777777" w:rsidR="00BA044C" w:rsidRPr="00BA044C" w:rsidRDefault="00BA044C" w:rsidP="00BA044C">
      <w:pPr>
        <w:jc w:val="both"/>
        <w:rPr>
          <w:color w:val="0E101A"/>
          <w:sz w:val="24"/>
          <w:shd w:val="clear" w:color="auto" w:fill="FFFFFF"/>
        </w:rPr>
      </w:pPr>
      <w:r w:rsidRPr="00BA044C">
        <w:rPr>
          <w:color w:val="0E101A"/>
          <w:sz w:val="24"/>
          <w:shd w:val="clear" w:color="auto" w:fill="FFFFFF"/>
        </w:rPr>
        <w:t>The project on "Doctor Finder for Doctor Appointment Booking" seeks to address these challenges by developing a comprehensive solution to streamline the process of finding doctors and booking appointments. By leveraging digital tools and innovative technologies, this project aims to create a user-friendly platform that empowers individuals to access healthcare services more efficiently and effectively.</w:t>
      </w:r>
    </w:p>
    <w:p w14:paraId="34E221A7" w14:textId="77777777" w:rsidR="00BA044C" w:rsidRPr="00BA044C" w:rsidRDefault="00BA044C" w:rsidP="00BA044C">
      <w:pPr>
        <w:jc w:val="both"/>
        <w:rPr>
          <w:color w:val="0E101A"/>
          <w:sz w:val="24"/>
          <w:shd w:val="clear" w:color="auto" w:fill="FFFFFF"/>
        </w:rPr>
      </w:pPr>
    </w:p>
    <w:p w14:paraId="6231C740" w14:textId="77777777" w:rsidR="00BA044C" w:rsidRPr="00BA044C" w:rsidRDefault="00BA044C" w:rsidP="00BA044C">
      <w:pPr>
        <w:jc w:val="both"/>
        <w:rPr>
          <w:color w:val="0E101A"/>
          <w:sz w:val="24"/>
          <w:shd w:val="clear" w:color="auto" w:fill="FFFFFF"/>
        </w:rPr>
      </w:pPr>
      <w:r w:rsidRPr="00BA044C">
        <w:rPr>
          <w:color w:val="0E101A"/>
          <w:sz w:val="24"/>
          <w:shd w:val="clear" w:color="auto" w:fill="FFFFFF"/>
        </w:rPr>
        <w:t>This introduction sets the stage for an exploration into the intricacies of healthcare access in contemporary society. By examining the importance of timely access to medical care, the obstacles encountered by individuals in scheduling appointments, and the potential benefits of digital solutions, we aim to lay the groundwork for the development and implementation of an innovative doctor finder and appointment booking system.</w:t>
      </w:r>
    </w:p>
    <w:p w14:paraId="2AB5DC4F" w14:textId="77777777" w:rsidR="00BA044C" w:rsidRPr="00BA044C" w:rsidRDefault="00BA044C" w:rsidP="00BA044C">
      <w:pPr>
        <w:jc w:val="both"/>
        <w:rPr>
          <w:color w:val="0E101A"/>
          <w:sz w:val="24"/>
          <w:shd w:val="clear" w:color="auto" w:fill="FFFFFF"/>
        </w:rPr>
      </w:pPr>
    </w:p>
    <w:p w14:paraId="1DD1986B" w14:textId="77777777" w:rsidR="00BA044C" w:rsidRPr="00BA044C" w:rsidRDefault="00BA044C" w:rsidP="00BA044C">
      <w:pPr>
        <w:jc w:val="both"/>
        <w:rPr>
          <w:color w:val="0E101A"/>
          <w:sz w:val="24"/>
          <w:shd w:val="clear" w:color="auto" w:fill="FFFFFF"/>
        </w:rPr>
      </w:pPr>
      <w:r w:rsidRPr="00BA044C">
        <w:rPr>
          <w:color w:val="0E101A"/>
          <w:sz w:val="24"/>
          <w:shd w:val="clear" w:color="auto" w:fill="FFFFFF"/>
        </w:rPr>
        <w:t>Through meticulous research, collaboration with healthcare professionals, software developers, and potential end-users, this project will focus on designing and implementing a platform that simplifies the process of finding doctors and scheduling appointments. The platform will offer features such as search filters based on location, specialty, availability, and patient reviews, providing users with valuable information to make informed decisions about their healthcare providers.</w:t>
      </w:r>
    </w:p>
    <w:p w14:paraId="0CD112EC" w14:textId="77777777" w:rsidR="00BA044C" w:rsidRPr="00BA044C" w:rsidRDefault="00BA044C" w:rsidP="00BA044C">
      <w:pPr>
        <w:jc w:val="both"/>
        <w:rPr>
          <w:color w:val="0E101A"/>
          <w:sz w:val="24"/>
          <w:shd w:val="clear" w:color="auto" w:fill="FFFFFF"/>
        </w:rPr>
      </w:pPr>
    </w:p>
    <w:p w14:paraId="4BCF973D" w14:textId="77777777" w:rsidR="00BA044C" w:rsidRPr="00BA044C" w:rsidRDefault="00BA044C" w:rsidP="00BA044C">
      <w:pPr>
        <w:jc w:val="both"/>
        <w:rPr>
          <w:color w:val="0E101A"/>
          <w:sz w:val="24"/>
          <w:shd w:val="clear" w:color="auto" w:fill="FFFFFF"/>
        </w:rPr>
      </w:pPr>
      <w:r w:rsidRPr="00BA044C">
        <w:rPr>
          <w:color w:val="0E101A"/>
          <w:sz w:val="24"/>
          <w:shd w:val="clear" w:color="auto" w:fill="FFFFFF"/>
        </w:rPr>
        <w:t>Furthermore, the project will prioritize data security and privacy, ensuring that users can trust the platform with their sensitive health information. Measures will be implemented to safeguard patient data and comply with relevant healthcare regulations and standards, thereby maintaining confidentiality and trust.</w:t>
      </w:r>
    </w:p>
    <w:p w14:paraId="75E9DF24" w14:textId="77777777" w:rsidR="00BA044C" w:rsidRPr="00BA044C" w:rsidRDefault="00BA044C" w:rsidP="00BA044C">
      <w:pPr>
        <w:jc w:val="both"/>
        <w:rPr>
          <w:color w:val="0E101A"/>
          <w:sz w:val="24"/>
          <w:shd w:val="clear" w:color="auto" w:fill="FFFFFF"/>
        </w:rPr>
      </w:pPr>
    </w:p>
    <w:p w14:paraId="6C99914B" w14:textId="28225C12" w:rsidR="00F82407" w:rsidRDefault="00BA044C" w:rsidP="00BA044C">
      <w:pPr>
        <w:jc w:val="both"/>
        <w:rPr>
          <w:color w:val="0E101A"/>
          <w:sz w:val="24"/>
          <w:shd w:val="clear" w:color="auto" w:fill="FFFFFF"/>
        </w:rPr>
      </w:pPr>
      <w:r w:rsidRPr="00BA044C">
        <w:rPr>
          <w:color w:val="0E101A"/>
          <w:sz w:val="24"/>
          <w:shd w:val="clear" w:color="auto" w:fill="FFFFFF"/>
        </w:rPr>
        <w:t>As we embark on this journey to redefine healthcare access, our goal is not merely to provide a tool for finding doctors and booking appointments, but to empower individuals to take control of their healthcare journey. By embracing the digital transformation of healthcare access, users can pave the way for a more seamless, efficient, and patient-centered approach to accessing healthcare services.</w:t>
      </w:r>
    </w:p>
    <w:p w14:paraId="5A67D9D0" w14:textId="77777777" w:rsidR="00F82407" w:rsidRDefault="00F82407" w:rsidP="00F82407">
      <w:pPr>
        <w:jc w:val="both"/>
        <w:rPr>
          <w:color w:val="0E101A"/>
          <w:sz w:val="24"/>
          <w:shd w:val="clear" w:color="auto" w:fill="FFFFFF"/>
        </w:rPr>
      </w:pPr>
    </w:p>
    <w:p w14:paraId="5D1BEC3C" w14:textId="77777777" w:rsidR="00F82407" w:rsidRDefault="00F82407" w:rsidP="00F82407">
      <w:pPr>
        <w:jc w:val="both"/>
        <w:rPr>
          <w:color w:val="0E101A"/>
          <w:sz w:val="24"/>
          <w:shd w:val="clear" w:color="auto" w:fill="FFFFFF"/>
        </w:rPr>
      </w:pPr>
    </w:p>
    <w:p w14:paraId="13429450" w14:textId="77777777" w:rsidR="00F82407" w:rsidRDefault="00F82407" w:rsidP="00F82407">
      <w:pPr>
        <w:jc w:val="both"/>
        <w:rPr>
          <w:color w:val="0E101A"/>
          <w:sz w:val="24"/>
          <w:shd w:val="clear" w:color="auto" w:fill="FFFFFF"/>
        </w:rPr>
      </w:pPr>
    </w:p>
    <w:p w14:paraId="7C4084B8" w14:textId="77777777" w:rsidR="00F82407" w:rsidRDefault="00F82407" w:rsidP="00F82407">
      <w:pPr>
        <w:jc w:val="both"/>
        <w:rPr>
          <w:color w:val="0E101A"/>
          <w:sz w:val="24"/>
          <w:shd w:val="clear" w:color="auto" w:fill="FFFFFF"/>
        </w:rPr>
      </w:pPr>
    </w:p>
    <w:p w14:paraId="523087DF" w14:textId="77777777" w:rsidR="00F82407" w:rsidRPr="003E076D" w:rsidRDefault="00F82407" w:rsidP="00F82407">
      <w:pPr>
        <w:jc w:val="both"/>
        <w:rPr>
          <w:color w:val="0E101A"/>
          <w:sz w:val="40"/>
        </w:rPr>
      </w:pPr>
    </w:p>
    <w:p w14:paraId="2AD947C3" w14:textId="77777777" w:rsidR="00F82407" w:rsidRDefault="00F82407" w:rsidP="00F82407">
      <w:pPr>
        <w:spacing w:after="200" w:line="276" w:lineRule="auto"/>
        <w:jc w:val="both"/>
        <w:rPr>
          <w:b/>
          <w:bCs/>
          <w:color w:val="0E101A"/>
          <w:sz w:val="48"/>
          <w:szCs w:val="48"/>
        </w:rPr>
      </w:pPr>
    </w:p>
    <w:p w14:paraId="6CA2BDD5" w14:textId="77777777" w:rsidR="00F82407" w:rsidRPr="00D8428B" w:rsidRDefault="00F82407" w:rsidP="00F82407">
      <w:pPr>
        <w:spacing w:after="200" w:line="276" w:lineRule="auto"/>
        <w:jc w:val="both"/>
        <w:rPr>
          <w:b/>
          <w:bCs/>
          <w:color w:val="0E101A"/>
          <w:sz w:val="48"/>
          <w:szCs w:val="48"/>
        </w:rPr>
      </w:pPr>
      <w:r w:rsidRPr="00D8428B">
        <w:rPr>
          <w:b/>
          <w:bCs/>
          <w:color w:val="0E101A"/>
          <w:sz w:val="48"/>
          <w:szCs w:val="48"/>
        </w:rPr>
        <w:t>Abstraction</w:t>
      </w:r>
    </w:p>
    <w:p w14:paraId="3A5984D9" w14:textId="77777777" w:rsidR="00F82407" w:rsidRPr="003E076D" w:rsidRDefault="00F82407" w:rsidP="00F82407">
      <w:pPr>
        <w:jc w:val="both"/>
        <w:rPr>
          <w:color w:val="0E101A"/>
          <w:sz w:val="24"/>
        </w:rPr>
      </w:pPr>
    </w:p>
    <w:p w14:paraId="5BBC372D" w14:textId="77777777" w:rsidR="00F03117" w:rsidRPr="00F03117" w:rsidRDefault="00F03117" w:rsidP="00F03117">
      <w:pPr>
        <w:spacing w:after="200" w:line="276" w:lineRule="auto"/>
        <w:jc w:val="both"/>
        <w:rPr>
          <w:color w:val="0E101A"/>
          <w:sz w:val="24"/>
          <w:shd w:val="clear" w:color="auto" w:fill="FFFFFF"/>
        </w:rPr>
      </w:pPr>
      <w:r w:rsidRPr="00F03117">
        <w:rPr>
          <w:color w:val="0E101A"/>
          <w:sz w:val="24"/>
          <w:shd w:val="clear" w:color="auto" w:fill="FFFFFF"/>
        </w:rPr>
        <w:t>The project on "Doctor Finder for Doctor Appointment Booking" endeavors to address the challenges individuals face in accessing healthcare services by providing a comprehensive solution for finding and booking doctor appointments. In today's fast-paced world, scheduling medical appointments can be cumbersome and time-consuming, often leading to delays in accessing care and managing health concerns effectively. This project seeks to alleviate these challenges by leveraging digital tools and innovative technologies to create a user-friendly platform for locating doctors and booking appointments.</w:t>
      </w:r>
    </w:p>
    <w:p w14:paraId="5E9DA518" w14:textId="77777777" w:rsidR="00F03117" w:rsidRPr="00F03117" w:rsidRDefault="00F03117" w:rsidP="00F03117">
      <w:pPr>
        <w:spacing w:after="200" w:line="276" w:lineRule="auto"/>
        <w:jc w:val="both"/>
        <w:rPr>
          <w:color w:val="0E101A"/>
          <w:sz w:val="24"/>
          <w:shd w:val="clear" w:color="auto" w:fill="FFFFFF"/>
        </w:rPr>
      </w:pPr>
    </w:p>
    <w:p w14:paraId="60D38234" w14:textId="77777777" w:rsidR="00F03117" w:rsidRPr="00F03117" w:rsidRDefault="00F03117" w:rsidP="00F03117">
      <w:pPr>
        <w:spacing w:after="200" w:line="276" w:lineRule="auto"/>
        <w:jc w:val="both"/>
        <w:rPr>
          <w:color w:val="0E101A"/>
          <w:sz w:val="24"/>
          <w:shd w:val="clear" w:color="auto" w:fill="FFFFFF"/>
        </w:rPr>
      </w:pPr>
      <w:r w:rsidRPr="00F03117">
        <w:rPr>
          <w:color w:val="0E101A"/>
          <w:sz w:val="24"/>
          <w:shd w:val="clear" w:color="auto" w:fill="FFFFFF"/>
        </w:rPr>
        <w:t>This abstract lays the foundation for an exploration into the complexities of healthcare access in contemporary society. By examining the significance of timely access to medical care, the obstacles encountered by individuals in scheduling appointments, and the potential benefits of digital solutions, we aim to pave the way for developing an effective doctor finder and appointment booking system.</w:t>
      </w:r>
    </w:p>
    <w:p w14:paraId="2D36E1BA" w14:textId="77777777" w:rsidR="00F03117" w:rsidRPr="00F03117" w:rsidRDefault="00F03117" w:rsidP="00F03117">
      <w:pPr>
        <w:spacing w:after="200" w:line="276" w:lineRule="auto"/>
        <w:jc w:val="both"/>
        <w:rPr>
          <w:color w:val="0E101A"/>
          <w:sz w:val="24"/>
          <w:shd w:val="clear" w:color="auto" w:fill="FFFFFF"/>
        </w:rPr>
      </w:pPr>
    </w:p>
    <w:p w14:paraId="2D7E786F" w14:textId="77777777" w:rsidR="00F03117" w:rsidRPr="00F03117" w:rsidRDefault="00F03117" w:rsidP="00F03117">
      <w:pPr>
        <w:spacing w:after="200" w:line="276" w:lineRule="auto"/>
        <w:jc w:val="both"/>
        <w:rPr>
          <w:color w:val="0E101A"/>
          <w:sz w:val="24"/>
          <w:shd w:val="clear" w:color="auto" w:fill="FFFFFF"/>
        </w:rPr>
      </w:pPr>
      <w:r w:rsidRPr="00F03117">
        <w:rPr>
          <w:color w:val="0E101A"/>
          <w:sz w:val="24"/>
          <w:shd w:val="clear" w:color="auto" w:fill="FFFFFF"/>
        </w:rPr>
        <w:t>Through meticulous research, collaboration with healthcare professionals, software developers, and potential end-users, the project will focus on designing and implementing a platform that simplifies the process of finding doctors and scheduling appointments. The platform will offer features such as search filters based on location, specialty, availability, and patient reviews, providing users with valuable information to make informed decisions about their healthcare providers.</w:t>
      </w:r>
    </w:p>
    <w:p w14:paraId="67DF0853" w14:textId="77777777" w:rsidR="00F03117" w:rsidRPr="00F03117" w:rsidRDefault="00F03117" w:rsidP="00F03117">
      <w:pPr>
        <w:spacing w:after="200" w:line="276" w:lineRule="auto"/>
        <w:jc w:val="both"/>
        <w:rPr>
          <w:color w:val="0E101A"/>
          <w:sz w:val="24"/>
          <w:shd w:val="clear" w:color="auto" w:fill="FFFFFF"/>
        </w:rPr>
      </w:pPr>
    </w:p>
    <w:p w14:paraId="724F355C" w14:textId="77777777" w:rsidR="00F03117" w:rsidRPr="00F03117" w:rsidRDefault="00F03117" w:rsidP="00F03117">
      <w:pPr>
        <w:spacing w:after="200" w:line="276" w:lineRule="auto"/>
        <w:jc w:val="both"/>
        <w:rPr>
          <w:color w:val="0E101A"/>
          <w:sz w:val="24"/>
          <w:shd w:val="clear" w:color="auto" w:fill="FFFFFF"/>
        </w:rPr>
      </w:pPr>
      <w:r w:rsidRPr="00F03117">
        <w:rPr>
          <w:color w:val="0E101A"/>
          <w:sz w:val="24"/>
          <w:shd w:val="clear" w:color="auto" w:fill="FFFFFF"/>
        </w:rPr>
        <w:t>Furthermore, the project will prioritize data security and privacy, ensuring that users can trust the platform with their sensitive health information. Measures will be implemented to safeguard patient data and comply with relevant healthcare regulations and standards, thereby maintaining confidentiality and trust.</w:t>
      </w:r>
    </w:p>
    <w:p w14:paraId="63BF0920" w14:textId="77777777" w:rsidR="00F03117" w:rsidRPr="00F03117" w:rsidRDefault="00F03117" w:rsidP="00F03117">
      <w:pPr>
        <w:spacing w:after="200" w:line="276" w:lineRule="auto"/>
        <w:jc w:val="both"/>
        <w:rPr>
          <w:color w:val="0E101A"/>
          <w:sz w:val="24"/>
          <w:shd w:val="clear" w:color="auto" w:fill="FFFFFF"/>
        </w:rPr>
      </w:pPr>
    </w:p>
    <w:p w14:paraId="32CDF076" w14:textId="77777777" w:rsidR="00F03117" w:rsidRPr="00F03117" w:rsidRDefault="00F03117" w:rsidP="00F03117">
      <w:pPr>
        <w:spacing w:after="200" w:line="276" w:lineRule="auto"/>
        <w:jc w:val="both"/>
        <w:rPr>
          <w:color w:val="0E101A"/>
          <w:sz w:val="24"/>
          <w:shd w:val="clear" w:color="auto" w:fill="FFFFFF"/>
        </w:rPr>
      </w:pPr>
      <w:r w:rsidRPr="00F03117">
        <w:rPr>
          <w:color w:val="0E101A"/>
          <w:sz w:val="24"/>
          <w:shd w:val="clear" w:color="auto" w:fill="FFFFFF"/>
        </w:rPr>
        <w:t xml:space="preserve">Throughout the project, regular feedback loops and user testing will be conducted to refine the platform and ensure that it meets the diverse needs and preferences of users. By incorporating feedback from stakeholders, the project aims to develop a </w:t>
      </w:r>
      <w:r w:rsidRPr="00F03117">
        <w:rPr>
          <w:color w:val="0E101A"/>
          <w:sz w:val="24"/>
          <w:shd w:val="clear" w:color="auto" w:fill="FFFFFF"/>
        </w:rPr>
        <w:lastRenderedPageBreak/>
        <w:t>solution that enhances access to healthcare services and improves the patient experience.</w:t>
      </w:r>
    </w:p>
    <w:p w14:paraId="218E9E8F" w14:textId="77777777" w:rsidR="00F03117" w:rsidRPr="00F03117" w:rsidRDefault="00F03117" w:rsidP="00F03117">
      <w:pPr>
        <w:spacing w:after="200" w:line="276" w:lineRule="auto"/>
        <w:jc w:val="both"/>
        <w:rPr>
          <w:color w:val="0E101A"/>
          <w:sz w:val="24"/>
          <w:shd w:val="clear" w:color="auto" w:fill="FFFFFF"/>
        </w:rPr>
      </w:pPr>
    </w:p>
    <w:p w14:paraId="094A8365" w14:textId="7765968F" w:rsidR="00F82407" w:rsidRDefault="00F03117" w:rsidP="00F03117">
      <w:pPr>
        <w:spacing w:after="200" w:line="276" w:lineRule="auto"/>
        <w:jc w:val="both"/>
        <w:rPr>
          <w:color w:val="0E101A"/>
          <w:sz w:val="24"/>
          <w:shd w:val="clear" w:color="auto" w:fill="FFFFFF"/>
        </w:rPr>
      </w:pPr>
      <w:r w:rsidRPr="00F03117">
        <w:rPr>
          <w:color w:val="0E101A"/>
          <w:sz w:val="24"/>
          <w:shd w:val="clear" w:color="auto" w:fill="FFFFFF"/>
        </w:rPr>
        <w:t>Ultimately, the project seeks to provide individuals with a powerful tool to navigate the healthcare system more effectively, enabling them to find suitable doctors and book appointments with ease. By embracing the digital transformation of healthcare access, users can pave the way for a more streamlined, efficient, and patient-centered approach to healthcare delivery.</w:t>
      </w:r>
    </w:p>
    <w:p w14:paraId="69F223CD" w14:textId="77777777" w:rsidR="00F82407" w:rsidRPr="00443BFA" w:rsidRDefault="00F82407" w:rsidP="00F82407">
      <w:pPr>
        <w:pStyle w:val="ListParagraph"/>
        <w:spacing w:before="100" w:after="100"/>
        <w:ind w:left="1080"/>
        <w:jc w:val="both"/>
        <w:rPr>
          <w:sz w:val="24"/>
          <w:shd w:val="clear" w:color="auto" w:fill="FFFFFF"/>
        </w:rPr>
      </w:pPr>
    </w:p>
    <w:p w14:paraId="09544DBC" w14:textId="77777777" w:rsidR="00F82407" w:rsidRDefault="00F82407" w:rsidP="00F82407">
      <w:pPr>
        <w:spacing w:after="200" w:line="276" w:lineRule="auto"/>
        <w:jc w:val="both"/>
        <w:rPr>
          <w:b/>
          <w:sz w:val="48"/>
        </w:rPr>
      </w:pPr>
      <w:r w:rsidRPr="00D6770E">
        <w:rPr>
          <w:b/>
          <w:sz w:val="48"/>
        </w:rPr>
        <w:t>Project Overview</w:t>
      </w:r>
    </w:p>
    <w:p w14:paraId="7467EDFE" w14:textId="77777777" w:rsidR="000B0F9D" w:rsidRPr="000B0F9D" w:rsidRDefault="000B0F9D" w:rsidP="000B0F9D">
      <w:pPr>
        <w:jc w:val="both"/>
        <w:rPr>
          <w:sz w:val="24"/>
          <w:shd w:val="clear" w:color="auto" w:fill="FFFFFF"/>
        </w:rPr>
      </w:pPr>
      <w:r w:rsidRPr="000B0F9D">
        <w:rPr>
          <w:sz w:val="24"/>
          <w:shd w:val="clear" w:color="auto" w:fill="FFFFFF"/>
        </w:rPr>
        <w:t>The project on "Doctor Finder for Doctor Appointment Booking" aims to revolutionize the process of accessing healthcare services by providing a comprehensive solution for individuals to find suitable doctors and book appointments with ease. In today's dynamic healthcare landscape, navigating the complexities of scheduling medical appointments can be a daunting task, often resulting in delays in care and inefficiencies in the healthcare system. This project seeks to address these challenges by leveraging digital tools and innovative technologies to create a user-friendly platform that simplifies the process of finding doctors and scheduling appointments.</w:t>
      </w:r>
    </w:p>
    <w:p w14:paraId="52220F06" w14:textId="77777777" w:rsidR="000B0F9D" w:rsidRPr="000B0F9D" w:rsidRDefault="000B0F9D" w:rsidP="000B0F9D">
      <w:pPr>
        <w:jc w:val="both"/>
        <w:rPr>
          <w:sz w:val="24"/>
          <w:shd w:val="clear" w:color="auto" w:fill="FFFFFF"/>
        </w:rPr>
      </w:pPr>
    </w:p>
    <w:p w14:paraId="7FA74CCA" w14:textId="77777777" w:rsidR="000B0F9D" w:rsidRPr="000B0F9D" w:rsidRDefault="000B0F9D" w:rsidP="000B0F9D">
      <w:pPr>
        <w:jc w:val="both"/>
        <w:rPr>
          <w:sz w:val="24"/>
          <w:shd w:val="clear" w:color="auto" w:fill="FFFFFF"/>
        </w:rPr>
      </w:pPr>
      <w:r w:rsidRPr="000B0F9D">
        <w:rPr>
          <w:sz w:val="24"/>
          <w:shd w:val="clear" w:color="auto" w:fill="FFFFFF"/>
        </w:rPr>
        <w:t>The project will commence with a thorough analysis of the current healthcare access landscape, identifying common pain points and challenges faced by individuals when seeking medical care. Through collaboration with healthcare professionals, software developers, and potential end-users, the project will focus on designing and implementing a platform that streamlines the process of finding doctors and booking appointments.</w:t>
      </w:r>
    </w:p>
    <w:p w14:paraId="5039EC00" w14:textId="77777777" w:rsidR="000B0F9D" w:rsidRPr="000B0F9D" w:rsidRDefault="000B0F9D" w:rsidP="000B0F9D">
      <w:pPr>
        <w:jc w:val="both"/>
        <w:rPr>
          <w:sz w:val="24"/>
          <w:shd w:val="clear" w:color="auto" w:fill="FFFFFF"/>
        </w:rPr>
      </w:pPr>
    </w:p>
    <w:p w14:paraId="591F9756" w14:textId="77777777" w:rsidR="000B0F9D" w:rsidRPr="000B0F9D" w:rsidRDefault="000B0F9D" w:rsidP="000B0F9D">
      <w:pPr>
        <w:jc w:val="both"/>
        <w:rPr>
          <w:sz w:val="24"/>
          <w:shd w:val="clear" w:color="auto" w:fill="FFFFFF"/>
        </w:rPr>
      </w:pPr>
      <w:r w:rsidRPr="000B0F9D">
        <w:rPr>
          <w:sz w:val="24"/>
          <w:shd w:val="clear" w:color="auto" w:fill="FFFFFF"/>
        </w:rPr>
        <w:t>Key features of the platform will include advanced search filters based on location, specialty, availability, and patient reviews, providing users with comprehensive information to make informed decisions about their healthcare providers. Additionally, the platform will prioritize data security and privacy, implementing measures to safeguard patient information and comply with relevant healthcare regulations and standards.</w:t>
      </w:r>
    </w:p>
    <w:p w14:paraId="2BFDA831" w14:textId="77777777" w:rsidR="000B0F9D" w:rsidRPr="000B0F9D" w:rsidRDefault="000B0F9D" w:rsidP="000B0F9D">
      <w:pPr>
        <w:jc w:val="both"/>
        <w:rPr>
          <w:sz w:val="24"/>
          <w:shd w:val="clear" w:color="auto" w:fill="FFFFFF"/>
        </w:rPr>
      </w:pPr>
    </w:p>
    <w:p w14:paraId="3D2A337F" w14:textId="77777777" w:rsidR="000B0F9D" w:rsidRPr="000B0F9D" w:rsidRDefault="000B0F9D" w:rsidP="000B0F9D">
      <w:pPr>
        <w:jc w:val="both"/>
        <w:rPr>
          <w:sz w:val="24"/>
          <w:shd w:val="clear" w:color="auto" w:fill="FFFFFF"/>
        </w:rPr>
      </w:pPr>
      <w:r w:rsidRPr="000B0F9D">
        <w:rPr>
          <w:sz w:val="24"/>
          <w:shd w:val="clear" w:color="auto" w:fill="FFFFFF"/>
        </w:rPr>
        <w:t>Throughout the project, regular feedback loops and user testing will be conducted to refine the platform and ensure that it meets the diverse needs and preferences of users. By incorporating feedback from stakeholders, the project aims to develop a solution that enhances access to healthcare services and improves the patient experience.</w:t>
      </w:r>
    </w:p>
    <w:p w14:paraId="170664DC" w14:textId="77777777" w:rsidR="000B0F9D" w:rsidRPr="000B0F9D" w:rsidRDefault="000B0F9D" w:rsidP="000B0F9D">
      <w:pPr>
        <w:jc w:val="both"/>
        <w:rPr>
          <w:sz w:val="24"/>
          <w:shd w:val="clear" w:color="auto" w:fill="FFFFFF"/>
        </w:rPr>
      </w:pPr>
    </w:p>
    <w:p w14:paraId="53F95D7B" w14:textId="77777777" w:rsidR="000B0F9D" w:rsidRDefault="000B0F9D" w:rsidP="000B0F9D">
      <w:pPr>
        <w:jc w:val="both"/>
        <w:rPr>
          <w:sz w:val="24"/>
          <w:shd w:val="clear" w:color="auto" w:fill="FFFFFF"/>
        </w:rPr>
      </w:pPr>
      <w:r w:rsidRPr="000B0F9D">
        <w:rPr>
          <w:sz w:val="24"/>
          <w:shd w:val="clear" w:color="auto" w:fill="FFFFFF"/>
        </w:rPr>
        <w:lastRenderedPageBreak/>
        <w:t>Ultimately, the project seeks to provide individuals with a powerful tool to navigate the healthcare system more effectively, enabling them to find suitable doctors and book appointments with ease. By embracing the digital transformation of healthcare access, users can pave the way for a more streamlined, efficient, and patient-centered approach to accessing healthcare services.</w:t>
      </w:r>
    </w:p>
    <w:p w14:paraId="05E33062" w14:textId="77777777" w:rsidR="000B0F9D" w:rsidRDefault="000B0F9D" w:rsidP="000B0F9D">
      <w:pPr>
        <w:jc w:val="both"/>
        <w:rPr>
          <w:sz w:val="24"/>
          <w:shd w:val="clear" w:color="auto" w:fill="FFFFFF"/>
        </w:rPr>
      </w:pPr>
    </w:p>
    <w:p w14:paraId="2BBF77E2" w14:textId="77777777" w:rsidR="000B0F9D" w:rsidRDefault="000B0F9D" w:rsidP="000B0F9D">
      <w:pPr>
        <w:jc w:val="both"/>
        <w:rPr>
          <w:sz w:val="24"/>
          <w:shd w:val="clear" w:color="auto" w:fill="FFFFFF"/>
        </w:rPr>
      </w:pPr>
    </w:p>
    <w:p w14:paraId="4D9FA621" w14:textId="77C3C091" w:rsidR="00F82407" w:rsidRPr="003E076D" w:rsidRDefault="00F82407" w:rsidP="000B0F9D">
      <w:pPr>
        <w:jc w:val="both"/>
        <w:rPr>
          <w:b/>
          <w:color w:val="000000"/>
          <w:sz w:val="26"/>
        </w:rPr>
      </w:pPr>
      <w:r w:rsidRPr="003E076D">
        <w:rPr>
          <w:b/>
          <w:color w:val="000000"/>
          <w:sz w:val="26"/>
        </w:rPr>
        <w:t>Hardware &amp; Software Requirement:</w:t>
      </w:r>
    </w:p>
    <w:p w14:paraId="00B512CA" w14:textId="77777777" w:rsidR="00F82407" w:rsidRPr="003E076D" w:rsidRDefault="00F82407" w:rsidP="00F82407">
      <w:pPr>
        <w:spacing w:after="309"/>
        <w:ind w:firstLine="360"/>
        <w:jc w:val="both"/>
        <w:rPr>
          <w:b/>
          <w:color w:val="000000"/>
          <w:sz w:val="26"/>
        </w:rPr>
      </w:pPr>
    </w:p>
    <w:p w14:paraId="3D9E77D8" w14:textId="77777777" w:rsidR="00F82407" w:rsidRPr="003E076D" w:rsidRDefault="00F82407" w:rsidP="00F82407">
      <w:pPr>
        <w:spacing w:after="309"/>
        <w:ind w:firstLine="360"/>
        <w:jc w:val="both"/>
        <w:rPr>
          <w:color w:val="000000"/>
          <w:sz w:val="26"/>
        </w:rPr>
      </w:pPr>
      <w:r w:rsidRPr="003E076D">
        <w:rPr>
          <w:b/>
          <w:color w:val="000000"/>
          <w:sz w:val="26"/>
        </w:rPr>
        <w:t xml:space="preserve">Hardware Interfaces </w:t>
      </w:r>
    </w:p>
    <w:p w14:paraId="0368769C" w14:textId="77777777" w:rsidR="00F82407" w:rsidRPr="003E076D" w:rsidRDefault="00F82407" w:rsidP="00F82407">
      <w:pPr>
        <w:numPr>
          <w:ilvl w:val="0"/>
          <w:numId w:val="5"/>
        </w:numPr>
        <w:spacing w:after="309"/>
        <w:ind w:left="720" w:hanging="360"/>
        <w:jc w:val="both"/>
        <w:rPr>
          <w:color w:val="000000"/>
          <w:sz w:val="24"/>
        </w:rPr>
      </w:pPr>
      <w:r w:rsidRPr="003E076D">
        <w:rPr>
          <w:color w:val="000000"/>
          <w:sz w:val="24"/>
        </w:rPr>
        <w:t xml:space="preserve">Minimum Hardware requirement </w:t>
      </w:r>
    </w:p>
    <w:p w14:paraId="599AF525" w14:textId="77777777" w:rsidR="00F82407" w:rsidRPr="003E076D" w:rsidRDefault="00F82407" w:rsidP="00F82407">
      <w:pPr>
        <w:numPr>
          <w:ilvl w:val="0"/>
          <w:numId w:val="5"/>
        </w:numPr>
        <w:spacing w:after="309"/>
        <w:ind w:left="720" w:hanging="360"/>
        <w:jc w:val="both"/>
        <w:rPr>
          <w:color w:val="000000"/>
          <w:sz w:val="24"/>
        </w:rPr>
      </w:pPr>
      <w:r w:rsidRPr="003E076D">
        <w:rPr>
          <w:color w:val="000000"/>
          <w:sz w:val="24"/>
        </w:rPr>
        <w:t xml:space="preserve">Processor: P4 3.0 GHz </w:t>
      </w:r>
    </w:p>
    <w:p w14:paraId="28BB684E" w14:textId="77777777" w:rsidR="00F82407" w:rsidRPr="003E076D" w:rsidRDefault="00F82407" w:rsidP="00F82407">
      <w:pPr>
        <w:numPr>
          <w:ilvl w:val="0"/>
          <w:numId w:val="5"/>
        </w:numPr>
        <w:spacing w:after="309"/>
        <w:ind w:left="720" w:hanging="360"/>
        <w:jc w:val="both"/>
        <w:rPr>
          <w:color w:val="000000"/>
          <w:sz w:val="24"/>
        </w:rPr>
      </w:pPr>
      <w:r w:rsidRPr="003E076D">
        <w:rPr>
          <w:color w:val="000000"/>
          <w:sz w:val="24"/>
        </w:rPr>
        <w:t xml:space="preserve">RAM:1 GB or Higher </w:t>
      </w:r>
    </w:p>
    <w:p w14:paraId="389D4656" w14:textId="77777777" w:rsidR="00F82407" w:rsidRPr="003E076D" w:rsidRDefault="00F82407" w:rsidP="00F82407">
      <w:pPr>
        <w:numPr>
          <w:ilvl w:val="0"/>
          <w:numId w:val="5"/>
        </w:numPr>
        <w:spacing w:after="309"/>
        <w:ind w:left="720" w:hanging="360"/>
        <w:jc w:val="both"/>
        <w:rPr>
          <w:color w:val="000000"/>
          <w:sz w:val="24"/>
        </w:rPr>
      </w:pPr>
      <w:r w:rsidRPr="003E076D">
        <w:rPr>
          <w:color w:val="000000"/>
          <w:sz w:val="24"/>
        </w:rPr>
        <w:t xml:space="preserve">Monitor </w:t>
      </w:r>
    </w:p>
    <w:p w14:paraId="04A02E75" w14:textId="77777777" w:rsidR="00F82407" w:rsidRPr="003E076D" w:rsidRDefault="00F82407" w:rsidP="00F82407">
      <w:pPr>
        <w:numPr>
          <w:ilvl w:val="0"/>
          <w:numId w:val="5"/>
        </w:numPr>
        <w:spacing w:after="309"/>
        <w:ind w:left="720" w:hanging="360"/>
        <w:jc w:val="both"/>
        <w:rPr>
          <w:color w:val="000000"/>
          <w:sz w:val="24"/>
        </w:rPr>
      </w:pPr>
      <w:r w:rsidRPr="003E076D">
        <w:rPr>
          <w:color w:val="000000"/>
          <w:sz w:val="24"/>
        </w:rPr>
        <w:t xml:space="preserve">Mouse </w:t>
      </w:r>
    </w:p>
    <w:p w14:paraId="1022F07C" w14:textId="77777777" w:rsidR="00F82407" w:rsidRPr="003E076D" w:rsidRDefault="00F82407" w:rsidP="00F82407">
      <w:pPr>
        <w:numPr>
          <w:ilvl w:val="0"/>
          <w:numId w:val="5"/>
        </w:numPr>
        <w:ind w:left="720" w:hanging="360"/>
        <w:jc w:val="both"/>
        <w:rPr>
          <w:color w:val="000000"/>
          <w:sz w:val="24"/>
        </w:rPr>
      </w:pPr>
      <w:r w:rsidRPr="003E076D">
        <w:rPr>
          <w:color w:val="000000"/>
          <w:sz w:val="24"/>
        </w:rPr>
        <w:t xml:space="preserve">Hard disk: 80 GB </w:t>
      </w:r>
    </w:p>
    <w:p w14:paraId="27707E72" w14:textId="77777777" w:rsidR="00F82407" w:rsidRPr="003E076D" w:rsidRDefault="00F82407" w:rsidP="00F82407">
      <w:pPr>
        <w:jc w:val="both"/>
        <w:rPr>
          <w:color w:val="000000"/>
          <w:sz w:val="24"/>
        </w:rPr>
      </w:pPr>
    </w:p>
    <w:p w14:paraId="21AF9423" w14:textId="77777777" w:rsidR="00F82407" w:rsidRPr="003E076D" w:rsidRDefault="00F82407" w:rsidP="00F82407">
      <w:pPr>
        <w:jc w:val="both"/>
        <w:rPr>
          <w:color w:val="000000"/>
          <w:sz w:val="24"/>
        </w:rPr>
      </w:pPr>
    </w:p>
    <w:p w14:paraId="67D2C972" w14:textId="77777777" w:rsidR="00F82407" w:rsidRPr="003E076D" w:rsidRDefault="00F82407" w:rsidP="00F82407">
      <w:pPr>
        <w:spacing w:after="309"/>
        <w:jc w:val="both"/>
        <w:rPr>
          <w:color w:val="000000"/>
          <w:sz w:val="26"/>
        </w:rPr>
      </w:pPr>
      <w:r w:rsidRPr="003E076D">
        <w:rPr>
          <w:b/>
          <w:color w:val="000000"/>
          <w:sz w:val="26"/>
        </w:rPr>
        <w:t xml:space="preserve">Software Interfaces </w:t>
      </w:r>
    </w:p>
    <w:p w14:paraId="1C87063D" w14:textId="77777777" w:rsidR="00F82407" w:rsidRDefault="00F82407" w:rsidP="00F82407">
      <w:pPr>
        <w:numPr>
          <w:ilvl w:val="0"/>
          <w:numId w:val="6"/>
        </w:numPr>
        <w:spacing w:after="309"/>
        <w:ind w:left="720" w:hanging="360"/>
        <w:jc w:val="both"/>
        <w:rPr>
          <w:color w:val="000000"/>
          <w:sz w:val="24"/>
        </w:rPr>
      </w:pPr>
      <w:r w:rsidRPr="003E076D">
        <w:rPr>
          <w:color w:val="000000"/>
          <w:sz w:val="24"/>
        </w:rPr>
        <w:t>Minimum Software requirement</w:t>
      </w:r>
    </w:p>
    <w:p w14:paraId="03071440" w14:textId="77777777" w:rsidR="00F82407" w:rsidRPr="00443BFA" w:rsidRDefault="00F82407" w:rsidP="00F82407">
      <w:pPr>
        <w:numPr>
          <w:ilvl w:val="0"/>
          <w:numId w:val="6"/>
        </w:numPr>
        <w:spacing w:after="309"/>
        <w:ind w:left="720" w:hanging="360"/>
        <w:jc w:val="both"/>
        <w:rPr>
          <w:color w:val="000000"/>
          <w:sz w:val="24"/>
        </w:rPr>
      </w:pPr>
      <w:r w:rsidRPr="00443BFA">
        <w:rPr>
          <w:shd w:val="clear" w:color="auto" w:fill="FFFFFF"/>
        </w:rPr>
        <w:t>Java (JSP and Servlet)</w:t>
      </w:r>
    </w:p>
    <w:p w14:paraId="41A096AB" w14:textId="77777777" w:rsidR="00F82407" w:rsidRDefault="00F82407" w:rsidP="00F82407">
      <w:pPr>
        <w:numPr>
          <w:ilvl w:val="0"/>
          <w:numId w:val="7"/>
        </w:numPr>
        <w:ind w:left="720" w:hanging="360"/>
        <w:jc w:val="both"/>
        <w:rPr>
          <w:color w:val="000000"/>
          <w:sz w:val="24"/>
          <w:shd w:val="clear" w:color="auto" w:fill="FFFFFF"/>
        </w:rPr>
      </w:pPr>
      <w:r w:rsidRPr="003E076D">
        <w:rPr>
          <w:color w:val="000000"/>
          <w:sz w:val="24"/>
          <w:shd w:val="clear" w:color="auto" w:fill="FFFFFF"/>
        </w:rPr>
        <w:t>Apache Tomcat Server</w:t>
      </w:r>
    </w:p>
    <w:p w14:paraId="48C0F989" w14:textId="77777777" w:rsidR="00F82407" w:rsidRDefault="00F82407" w:rsidP="00F82407">
      <w:pPr>
        <w:numPr>
          <w:ilvl w:val="0"/>
          <w:numId w:val="7"/>
        </w:numPr>
        <w:ind w:left="720" w:hanging="360"/>
        <w:jc w:val="both"/>
        <w:rPr>
          <w:color w:val="000000"/>
          <w:sz w:val="24"/>
          <w:shd w:val="clear" w:color="auto" w:fill="FFFFFF"/>
        </w:rPr>
      </w:pPr>
      <w:r>
        <w:rPr>
          <w:color w:val="000000"/>
          <w:sz w:val="24"/>
          <w:shd w:val="clear" w:color="auto" w:fill="FFFFFF"/>
        </w:rPr>
        <w:t>MYSQL</w:t>
      </w:r>
    </w:p>
    <w:p w14:paraId="2E31DE54" w14:textId="77777777" w:rsidR="00F82407" w:rsidRPr="003E076D" w:rsidRDefault="00F82407" w:rsidP="00F82407">
      <w:pPr>
        <w:jc w:val="both"/>
        <w:rPr>
          <w:color w:val="000000"/>
          <w:sz w:val="24"/>
          <w:shd w:val="clear" w:color="auto" w:fill="FFFFFF"/>
        </w:rPr>
      </w:pPr>
    </w:p>
    <w:p w14:paraId="4A2B0306" w14:textId="77777777" w:rsidR="00F82407" w:rsidRPr="003E076D" w:rsidRDefault="00F82407" w:rsidP="00F82407">
      <w:pPr>
        <w:jc w:val="both"/>
        <w:rPr>
          <w:color w:val="000000"/>
          <w:sz w:val="24"/>
          <w:shd w:val="clear" w:color="auto" w:fill="FFFFFF"/>
        </w:rPr>
      </w:pPr>
    </w:p>
    <w:p w14:paraId="6F1FD418" w14:textId="77777777" w:rsidR="00F82407" w:rsidRPr="003E076D" w:rsidRDefault="00F82407" w:rsidP="00F82407">
      <w:pPr>
        <w:spacing w:after="200" w:line="276" w:lineRule="auto"/>
        <w:jc w:val="both"/>
        <w:rPr>
          <w:b/>
          <w:sz w:val="48"/>
          <w:u w:val="single"/>
        </w:rPr>
      </w:pPr>
      <w:r w:rsidRPr="003E076D">
        <w:rPr>
          <w:color w:val="000000"/>
          <w:sz w:val="24"/>
          <w:shd w:val="clear" w:color="auto" w:fill="FFFFFF"/>
        </w:rPr>
        <w:t>All these types of software automatic configure inside operating system after installation it having Java, MYSQL, Apache and operating system base configuration file, it doesn’t need to configure manually.</w:t>
      </w:r>
    </w:p>
    <w:p w14:paraId="33189188" w14:textId="77777777" w:rsidR="00F82407" w:rsidRPr="003E076D" w:rsidRDefault="00F82407" w:rsidP="00F82407">
      <w:pPr>
        <w:jc w:val="both"/>
        <w:rPr>
          <w:b/>
          <w:bCs/>
          <w:sz w:val="48"/>
          <w:szCs w:val="48"/>
        </w:rPr>
      </w:pPr>
      <w:r w:rsidRPr="003E076D">
        <w:rPr>
          <w:b/>
          <w:bCs/>
          <w:sz w:val="48"/>
          <w:szCs w:val="48"/>
        </w:rPr>
        <w:t>Technologies Used</w:t>
      </w:r>
    </w:p>
    <w:p w14:paraId="5093EF23" w14:textId="77777777" w:rsidR="00F82407" w:rsidRDefault="00F82407" w:rsidP="00F82407">
      <w:pPr>
        <w:jc w:val="both"/>
        <w:rPr>
          <w:sz w:val="24"/>
          <w:szCs w:val="24"/>
        </w:rPr>
      </w:pPr>
      <w:r w:rsidRPr="003E076D">
        <w:rPr>
          <w:sz w:val="24"/>
          <w:szCs w:val="24"/>
        </w:rPr>
        <w:t>The Online Supermarket Billing System utilizes a combination of technologies to create a robust and efficient platform for managing online supermarket operations. Here's a description of the key technologies used in the project:</w:t>
      </w:r>
    </w:p>
    <w:p w14:paraId="5649FEA9" w14:textId="77777777" w:rsidR="00F82407" w:rsidRPr="003E076D" w:rsidRDefault="00F82407" w:rsidP="00F82407">
      <w:pPr>
        <w:jc w:val="both"/>
        <w:rPr>
          <w:sz w:val="24"/>
          <w:szCs w:val="24"/>
        </w:rPr>
      </w:pPr>
    </w:p>
    <w:p w14:paraId="5984CD99" w14:textId="77777777" w:rsidR="00070E7B" w:rsidRPr="00FB196A" w:rsidRDefault="00070E7B" w:rsidP="00070E7B">
      <w:pPr>
        <w:jc w:val="both"/>
        <w:rPr>
          <w:rFonts w:ascii="Times New Roman" w:hAnsi="Times New Roman" w:cs="Times New Roman"/>
          <w:sz w:val="24"/>
          <w:szCs w:val="24"/>
        </w:rPr>
      </w:pPr>
      <w:r w:rsidRPr="00FB196A">
        <w:rPr>
          <w:rFonts w:ascii="Times New Roman" w:hAnsi="Times New Roman" w:cs="Times New Roman"/>
          <w:b/>
          <w:bCs/>
          <w:sz w:val="24"/>
          <w:szCs w:val="24"/>
        </w:rPr>
        <w:lastRenderedPageBreak/>
        <w:t>Java:</w:t>
      </w:r>
      <w:r w:rsidRPr="00FB196A">
        <w:rPr>
          <w:rFonts w:ascii="Times New Roman" w:hAnsi="Times New Roman" w:cs="Times New Roman"/>
          <w:sz w:val="24"/>
          <w:szCs w:val="24"/>
        </w:rPr>
        <w:t xml:space="preserve"> Java serves as the primary programming language for both backend and frontend development. Its platform independence, robustness, and extensive ecosystem make it an ideal choice for building scalable web applications.</w:t>
      </w:r>
    </w:p>
    <w:p w14:paraId="56D03DCC" w14:textId="77777777" w:rsidR="00070E7B" w:rsidRPr="00FB196A" w:rsidRDefault="00070E7B" w:rsidP="00070E7B">
      <w:pPr>
        <w:jc w:val="both"/>
        <w:rPr>
          <w:rFonts w:ascii="Times New Roman" w:hAnsi="Times New Roman" w:cs="Times New Roman"/>
          <w:sz w:val="24"/>
          <w:szCs w:val="24"/>
        </w:rPr>
      </w:pPr>
      <w:r w:rsidRPr="00FB196A">
        <w:rPr>
          <w:rFonts w:ascii="Times New Roman" w:hAnsi="Times New Roman" w:cs="Times New Roman"/>
          <w:b/>
          <w:bCs/>
          <w:sz w:val="24"/>
          <w:szCs w:val="24"/>
        </w:rPr>
        <w:t>Spring Boot:</w:t>
      </w:r>
      <w:r w:rsidRPr="00FB196A">
        <w:rPr>
          <w:rFonts w:ascii="Times New Roman" w:hAnsi="Times New Roman" w:cs="Times New Roman"/>
          <w:sz w:val="24"/>
          <w:szCs w:val="24"/>
        </w:rPr>
        <w:t xml:space="preserve"> Spring Boot is a powerful framework for rapidly developing and deploying Java-based applications. It provides a comprehensive set of tools and conventions for building production-ready Spring applications with minimal configuration, making it well-suited for web development.</w:t>
      </w:r>
    </w:p>
    <w:p w14:paraId="0DDFA570" w14:textId="77777777" w:rsidR="00070E7B" w:rsidRPr="00FB196A" w:rsidRDefault="00070E7B" w:rsidP="00070E7B">
      <w:pPr>
        <w:jc w:val="both"/>
        <w:rPr>
          <w:rFonts w:ascii="Times New Roman" w:hAnsi="Times New Roman" w:cs="Times New Roman"/>
          <w:sz w:val="24"/>
          <w:szCs w:val="24"/>
        </w:rPr>
      </w:pPr>
      <w:r w:rsidRPr="00FB196A">
        <w:rPr>
          <w:rFonts w:ascii="Times New Roman" w:hAnsi="Times New Roman" w:cs="Times New Roman"/>
          <w:b/>
          <w:bCs/>
          <w:sz w:val="24"/>
          <w:szCs w:val="24"/>
        </w:rPr>
        <w:t>Hibernate:</w:t>
      </w:r>
      <w:r w:rsidRPr="00FB196A">
        <w:rPr>
          <w:rFonts w:ascii="Times New Roman" w:hAnsi="Times New Roman" w:cs="Times New Roman"/>
          <w:sz w:val="24"/>
          <w:szCs w:val="24"/>
        </w:rPr>
        <w:t xml:space="preserve"> Hibernate is an object-relational mapping (ORM) framework for Java that simplifies database interactions by mapping Java objects to database tables. It abstracts away the complexities of SQL queries and provides a more intuitive way to work with databases, enhancing productivity and maintainability.</w:t>
      </w:r>
    </w:p>
    <w:p w14:paraId="57DA637F" w14:textId="77777777" w:rsidR="00070E7B" w:rsidRPr="00FB196A" w:rsidRDefault="00070E7B" w:rsidP="00070E7B">
      <w:pPr>
        <w:jc w:val="both"/>
        <w:rPr>
          <w:rFonts w:ascii="Times New Roman" w:hAnsi="Times New Roman" w:cs="Times New Roman"/>
          <w:sz w:val="24"/>
          <w:szCs w:val="24"/>
        </w:rPr>
      </w:pPr>
      <w:r w:rsidRPr="00FB196A">
        <w:rPr>
          <w:rFonts w:ascii="Times New Roman" w:hAnsi="Times New Roman" w:cs="Times New Roman"/>
          <w:b/>
          <w:bCs/>
          <w:sz w:val="24"/>
          <w:szCs w:val="24"/>
        </w:rPr>
        <w:t>JPA (Java Persistence API):</w:t>
      </w:r>
      <w:r w:rsidRPr="00FB196A">
        <w:rPr>
          <w:rFonts w:ascii="Times New Roman" w:hAnsi="Times New Roman" w:cs="Times New Roman"/>
          <w:sz w:val="24"/>
          <w:szCs w:val="24"/>
        </w:rPr>
        <w:t xml:space="preserve"> JPA is a Java specification for ORM frameworks like Hibernate. It provides a standardized way to interact with databases using Java objects, allowing developers to write database-agnostic code and easily switch between different ORM implementations.</w:t>
      </w:r>
    </w:p>
    <w:p w14:paraId="7027E69C" w14:textId="77777777" w:rsidR="00070E7B" w:rsidRPr="00FB196A" w:rsidRDefault="00070E7B" w:rsidP="00070E7B">
      <w:pPr>
        <w:jc w:val="both"/>
        <w:rPr>
          <w:rFonts w:ascii="Times New Roman" w:hAnsi="Times New Roman" w:cs="Times New Roman"/>
          <w:sz w:val="24"/>
          <w:szCs w:val="24"/>
        </w:rPr>
      </w:pPr>
      <w:r w:rsidRPr="00FB196A">
        <w:rPr>
          <w:rFonts w:ascii="Times New Roman" w:hAnsi="Times New Roman" w:cs="Times New Roman"/>
          <w:b/>
          <w:bCs/>
          <w:sz w:val="24"/>
          <w:szCs w:val="24"/>
        </w:rPr>
        <w:t>JSP (</w:t>
      </w:r>
      <w:proofErr w:type="spellStart"/>
      <w:r w:rsidRPr="00FB196A">
        <w:rPr>
          <w:rFonts w:ascii="Times New Roman" w:hAnsi="Times New Roman" w:cs="Times New Roman"/>
          <w:b/>
          <w:bCs/>
          <w:sz w:val="24"/>
          <w:szCs w:val="24"/>
        </w:rPr>
        <w:t>JavaServer</w:t>
      </w:r>
      <w:proofErr w:type="spellEnd"/>
      <w:r w:rsidRPr="00FB196A">
        <w:rPr>
          <w:rFonts w:ascii="Times New Roman" w:hAnsi="Times New Roman" w:cs="Times New Roman"/>
          <w:b/>
          <w:bCs/>
          <w:sz w:val="24"/>
          <w:szCs w:val="24"/>
        </w:rPr>
        <w:t xml:space="preserve"> Pages):</w:t>
      </w:r>
      <w:r w:rsidRPr="00FB196A">
        <w:rPr>
          <w:rFonts w:ascii="Times New Roman" w:hAnsi="Times New Roman" w:cs="Times New Roman"/>
          <w:sz w:val="24"/>
          <w:szCs w:val="24"/>
        </w:rPr>
        <w:t xml:space="preserve"> JSP is a technology used for creating dynamic web pages in Java. It allows embedding Java code directly into HTML pages, enabling the creation of dynamic content and server-side logic for generating web responses.</w:t>
      </w:r>
    </w:p>
    <w:p w14:paraId="45C6E8F4" w14:textId="77777777" w:rsidR="00070E7B" w:rsidRPr="00FB196A" w:rsidRDefault="00070E7B" w:rsidP="00070E7B">
      <w:pPr>
        <w:jc w:val="both"/>
        <w:rPr>
          <w:rFonts w:ascii="Times New Roman" w:hAnsi="Times New Roman" w:cs="Times New Roman"/>
          <w:sz w:val="24"/>
          <w:szCs w:val="24"/>
        </w:rPr>
      </w:pPr>
      <w:r w:rsidRPr="00FB196A">
        <w:rPr>
          <w:rFonts w:ascii="Times New Roman" w:hAnsi="Times New Roman" w:cs="Times New Roman"/>
          <w:b/>
          <w:bCs/>
          <w:sz w:val="24"/>
          <w:szCs w:val="24"/>
        </w:rPr>
        <w:t>HTML:</w:t>
      </w:r>
      <w:r w:rsidRPr="00FB196A">
        <w:rPr>
          <w:rFonts w:ascii="Times New Roman" w:hAnsi="Times New Roman" w:cs="Times New Roman"/>
          <w:sz w:val="24"/>
          <w:szCs w:val="24"/>
        </w:rPr>
        <w:t xml:space="preserve"> HTML (Hypertext Markup Language) is the standard markup language for creating web pages and web applications. It provides the structure and layout for web content, defining elements such as headings, paragraphs, links, and forms.</w:t>
      </w:r>
    </w:p>
    <w:p w14:paraId="7AE3C343" w14:textId="77777777" w:rsidR="00070E7B" w:rsidRPr="00FB196A" w:rsidRDefault="00070E7B" w:rsidP="00070E7B">
      <w:pPr>
        <w:jc w:val="both"/>
        <w:rPr>
          <w:rFonts w:ascii="Times New Roman" w:hAnsi="Times New Roman" w:cs="Times New Roman"/>
          <w:sz w:val="24"/>
          <w:szCs w:val="24"/>
        </w:rPr>
      </w:pPr>
      <w:r w:rsidRPr="00FB196A">
        <w:rPr>
          <w:rFonts w:ascii="Times New Roman" w:hAnsi="Times New Roman" w:cs="Times New Roman"/>
          <w:b/>
          <w:bCs/>
          <w:sz w:val="24"/>
          <w:szCs w:val="24"/>
        </w:rPr>
        <w:t>CSS (Cascading Style Sheets):</w:t>
      </w:r>
      <w:r w:rsidRPr="00FB196A">
        <w:rPr>
          <w:rFonts w:ascii="Times New Roman" w:hAnsi="Times New Roman" w:cs="Times New Roman"/>
          <w:sz w:val="24"/>
          <w:szCs w:val="24"/>
        </w:rPr>
        <w:t xml:space="preserve"> CSS is a stylesheet language used for styling HTML documents. It allows developers to control the appearance and layout of web pages, including aspects such as colors, fonts, margins, and positioning.</w:t>
      </w:r>
    </w:p>
    <w:p w14:paraId="0EC6CD64" w14:textId="77777777" w:rsidR="00070E7B" w:rsidRPr="00FB196A" w:rsidRDefault="00070E7B" w:rsidP="00070E7B">
      <w:pPr>
        <w:jc w:val="both"/>
        <w:rPr>
          <w:rFonts w:ascii="Times New Roman" w:hAnsi="Times New Roman" w:cs="Times New Roman"/>
          <w:sz w:val="24"/>
          <w:szCs w:val="24"/>
        </w:rPr>
      </w:pPr>
      <w:r w:rsidRPr="00FB196A">
        <w:rPr>
          <w:rFonts w:ascii="Times New Roman" w:hAnsi="Times New Roman" w:cs="Times New Roman"/>
          <w:b/>
          <w:bCs/>
          <w:sz w:val="24"/>
          <w:szCs w:val="24"/>
        </w:rPr>
        <w:t>Bootstrap:</w:t>
      </w:r>
      <w:r w:rsidRPr="00FB196A">
        <w:rPr>
          <w:rFonts w:ascii="Times New Roman" w:hAnsi="Times New Roman" w:cs="Times New Roman"/>
          <w:sz w:val="24"/>
          <w:szCs w:val="24"/>
        </w:rPr>
        <w:t xml:space="preserve"> Bootstrap is a popular front-end framework for building responsive and mobile-first web applications. It provides a set of pre-designed CSS and JavaScript components that streamline the process of creating modern and visually appealing user interfaces.</w:t>
      </w:r>
    </w:p>
    <w:p w14:paraId="7BC2261A" w14:textId="77777777" w:rsidR="00070E7B" w:rsidRPr="00FB196A" w:rsidRDefault="00070E7B" w:rsidP="00070E7B">
      <w:pPr>
        <w:jc w:val="both"/>
        <w:rPr>
          <w:rFonts w:ascii="Times New Roman" w:hAnsi="Times New Roman" w:cs="Times New Roman"/>
          <w:sz w:val="24"/>
          <w:szCs w:val="24"/>
        </w:rPr>
      </w:pPr>
      <w:r w:rsidRPr="00FB196A">
        <w:rPr>
          <w:rFonts w:ascii="Times New Roman" w:hAnsi="Times New Roman" w:cs="Times New Roman"/>
          <w:b/>
          <w:bCs/>
          <w:sz w:val="24"/>
          <w:szCs w:val="24"/>
        </w:rPr>
        <w:t>MySQL:</w:t>
      </w:r>
      <w:r w:rsidRPr="00FB196A">
        <w:rPr>
          <w:rFonts w:ascii="Times New Roman" w:hAnsi="Times New Roman" w:cs="Times New Roman"/>
          <w:sz w:val="24"/>
          <w:szCs w:val="24"/>
        </w:rPr>
        <w:t xml:space="preserve"> MySQL is a widely-used open-source relational database management system (RDBMS). It offers robust features for managing structured data, including tables, indexes, stored procedures, and transactions, making it suitable for storing and retrieving data in web applications.</w:t>
      </w:r>
    </w:p>
    <w:p w14:paraId="623CBD29" w14:textId="77777777" w:rsidR="00070E7B" w:rsidRPr="00FB196A" w:rsidRDefault="00070E7B" w:rsidP="00070E7B">
      <w:pPr>
        <w:jc w:val="both"/>
        <w:rPr>
          <w:rFonts w:ascii="Times New Roman" w:hAnsi="Times New Roman" w:cs="Times New Roman"/>
          <w:sz w:val="24"/>
          <w:szCs w:val="24"/>
        </w:rPr>
      </w:pPr>
      <w:r w:rsidRPr="00FB196A">
        <w:rPr>
          <w:rFonts w:ascii="Times New Roman" w:hAnsi="Times New Roman" w:cs="Times New Roman"/>
          <w:b/>
          <w:bCs/>
          <w:sz w:val="24"/>
          <w:szCs w:val="24"/>
        </w:rPr>
        <w:t>MySQL Workbench:</w:t>
      </w:r>
      <w:r w:rsidRPr="00FB196A">
        <w:rPr>
          <w:rFonts w:ascii="Times New Roman" w:hAnsi="Times New Roman" w:cs="Times New Roman"/>
          <w:sz w:val="24"/>
          <w:szCs w:val="24"/>
        </w:rPr>
        <w:t xml:space="preserve"> MySQL Workbench is a visual database design and modeling tool that allows developers to design, visualize, and administer MySQL databases. It provides a user-friendly interface for creating and managing database schemas, tables, and relationships.</w:t>
      </w:r>
    </w:p>
    <w:p w14:paraId="4F31C8B4" w14:textId="77777777" w:rsidR="00070E7B" w:rsidRPr="00FB196A" w:rsidRDefault="00070E7B" w:rsidP="00070E7B">
      <w:pPr>
        <w:jc w:val="both"/>
        <w:rPr>
          <w:rFonts w:ascii="Times New Roman" w:hAnsi="Times New Roman" w:cs="Times New Roman"/>
          <w:sz w:val="24"/>
          <w:szCs w:val="24"/>
        </w:rPr>
      </w:pPr>
      <w:r w:rsidRPr="00FB196A">
        <w:rPr>
          <w:rFonts w:ascii="Times New Roman" w:hAnsi="Times New Roman" w:cs="Times New Roman"/>
          <w:b/>
          <w:bCs/>
          <w:sz w:val="24"/>
          <w:szCs w:val="24"/>
        </w:rPr>
        <w:t>Eclipse:</w:t>
      </w:r>
      <w:r w:rsidRPr="00FB196A">
        <w:rPr>
          <w:rFonts w:ascii="Times New Roman" w:hAnsi="Times New Roman" w:cs="Times New Roman"/>
          <w:sz w:val="24"/>
          <w:szCs w:val="24"/>
        </w:rPr>
        <w:t xml:space="preserve"> Eclipse is an integrated development environment (IDE) widely used for Java development. It offers a rich set of features, including code editing, debugging, and version control integration, making it a preferred choice for developing Java applications.</w:t>
      </w:r>
    </w:p>
    <w:p w14:paraId="2906A9A5" w14:textId="77777777" w:rsidR="00F82407" w:rsidRPr="003E076D" w:rsidRDefault="00F82407" w:rsidP="00F82407">
      <w:pPr>
        <w:jc w:val="both"/>
        <w:rPr>
          <w:b/>
          <w:bCs/>
          <w:sz w:val="48"/>
          <w:szCs w:val="48"/>
        </w:rPr>
      </w:pPr>
      <w:r w:rsidRPr="003E076D">
        <w:rPr>
          <w:b/>
          <w:bCs/>
          <w:sz w:val="48"/>
          <w:szCs w:val="48"/>
        </w:rPr>
        <w:t>System Architecture</w:t>
      </w:r>
      <w:r w:rsidRPr="003E076D">
        <w:rPr>
          <w:sz w:val="24"/>
          <w:szCs w:val="24"/>
        </w:rPr>
        <w:tab/>
      </w:r>
    </w:p>
    <w:p w14:paraId="7FA6F255" w14:textId="77777777" w:rsidR="00F82407" w:rsidRDefault="00F82407" w:rsidP="00F82407">
      <w:pPr>
        <w:jc w:val="both"/>
        <w:rPr>
          <w:sz w:val="24"/>
          <w:szCs w:val="24"/>
        </w:rPr>
      </w:pPr>
      <w:r w:rsidRPr="003E076D">
        <w:rPr>
          <w:sz w:val="24"/>
          <w:szCs w:val="24"/>
        </w:rPr>
        <w:t>System architecture, particularly within the context of web applications, often incorporates the Model-View-Controller (MVC) architectural pattern. MVC provides a structured approach to organizing code and separating concerns within an application, facilitating modularity, scalability, and maintainability.</w:t>
      </w:r>
    </w:p>
    <w:p w14:paraId="42ABAD73" w14:textId="77777777" w:rsidR="00F82407" w:rsidRPr="003E076D" w:rsidRDefault="00F82407" w:rsidP="00F82407">
      <w:pPr>
        <w:jc w:val="both"/>
        <w:rPr>
          <w:sz w:val="24"/>
          <w:szCs w:val="24"/>
        </w:rPr>
      </w:pPr>
    </w:p>
    <w:p w14:paraId="4F29F74F" w14:textId="77777777" w:rsidR="00F82407" w:rsidRDefault="00F82407" w:rsidP="00F82407">
      <w:pPr>
        <w:jc w:val="both"/>
        <w:rPr>
          <w:sz w:val="24"/>
          <w:szCs w:val="24"/>
        </w:rPr>
      </w:pPr>
      <w:r w:rsidRPr="003E076D">
        <w:rPr>
          <w:sz w:val="24"/>
          <w:szCs w:val="24"/>
        </w:rPr>
        <w:t>Here's a breakdown of the MVC architecture:</w:t>
      </w:r>
    </w:p>
    <w:p w14:paraId="18016612" w14:textId="77777777" w:rsidR="00F82407" w:rsidRPr="003E076D" w:rsidRDefault="00F82407" w:rsidP="00F82407">
      <w:pPr>
        <w:jc w:val="both"/>
        <w:rPr>
          <w:sz w:val="24"/>
          <w:szCs w:val="24"/>
        </w:rPr>
      </w:pPr>
    </w:p>
    <w:p w14:paraId="08B58840" w14:textId="77777777" w:rsidR="00F82407" w:rsidRPr="003E076D" w:rsidRDefault="00F82407" w:rsidP="00F82407">
      <w:pPr>
        <w:jc w:val="both"/>
        <w:rPr>
          <w:b/>
          <w:bCs/>
          <w:sz w:val="24"/>
          <w:szCs w:val="24"/>
        </w:rPr>
      </w:pPr>
      <w:r w:rsidRPr="003E076D">
        <w:rPr>
          <w:b/>
          <w:bCs/>
          <w:sz w:val="24"/>
          <w:szCs w:val="24"/>
        </w:rPr>
        <w:lastRenderedPageBreak/>
        <w:t>Model (M):</w:t>
      </w:r>
    </w:p>
    <w:p w14:paraId="3738AC35" w14:textId="77777777" w:rsidR="00F82407" w:rsidRPr="003E076D" w:rsidRDefault="00F82407" w:rsidP="00F82407">
      <w:pPr>
        <w:jc w:val="both"/>
        <w:rPr>
          <w:sz w:val="24"/>
          <w:szCs w:val="24"/>
        </w:rPr>
      </w:pPr>
      <w:r w:rsidRPr="003E076D">
        <w:rPr>
          <w:sz w:val="24"/>
          <w:szCs w:val="24"/>
        </w:rPr>
        <w:t>The Model represents the application's data and business logic. It encapsulates data access, manipulation, and validation operations.</w:t>
      </w:r>
    </w:p>
    <w:p w14:paraId="1433467F" w14:textId="77777777" w:rsidR="00F82407" w:rsidRPr="003E076D" w:rsidRDefault="00F82407" w:rsidP="00F82407">
      <w:pPr>
        <w:jc w:val="both"/>
        <w:rPr>
          <w:sz w:val="24"/>
          <w:szCs w:val="24"/>
        </w:rPr>
      </w:pPr>
      <w:r w:rsidRPr="003E076D">
        <w:rPr>
          <w:sz w:val="24"/>
          <w:szCs w:val="24"/>
        </w:rPr>
        <w:t>In a typical MVC setup, models are responsible for querying and updating the database, processing business rules, and enforcing data integrity.</w:t>
      </w:r>
    </w:p>
    <w:p w14:paraId="0E24366E" w14:textId="77777777" w:rsidR="00F82407" w:rsidRDefault="00F82407" w:rsidP="00F82407">
      <w:pPr>
        <w:jc w:val="both"/>
        <w:rPr>
          <w:sz w:val="24"/>
          <w:szCs w:val="24"/>
        </w:rPr>
      </w:pPr>
      <w:r w:rsidRPr="003E076D">
        <w:rPr>
          <w:sz w:val="24"/>
          <w:szCs w:val="24"/>
        </w:rPr>
        <w:t>Models can be thought of as the "brains" of the application, managing the application's state and responding to requests from the controller or view.</w:t>
      </w:r>
    </w:p>
    <w:p w14:paraId="1E48C798" w14:textId="77777777" w:rsidR="00F82407" w:rsidRPr="003E076D" w:rsidRDefault="00F82407" w:rsidP="00F82407">
      <w:pPr>
        <w:jc w:val="both"/>
        <w:rPr>
          <w:sz w:val="24"/>
          <w:szCs w:val="24"/>
        </w:rPr>
      </w:pPr>
    </w:p>
    <w:p w14:paraId="691DDD72" w14:textId="77777777" w:rsidR="00F82407" w:rsidRPr="003E076D" w:rsidRDefault="00F82407" w:rsidP="00F82407">
      <w:pPr>
        <w:jc w:val="both"/>
        <w:rPr>
          <w:b/>
          <w:bCs/>
          <w:sz w:val="24"/>
          <w:szCs w:val="24"/>
        </w:rPr>
      </w:pPr>
      <w:r w:rsidRPr="003E076D">
        <w:rPr>
          <w:b/>
          <w:bCs/>
          <w:sz w:val="24"/>
          <w:szCs w:val="24"/>
        </w:rPr>
        <w:t>View (V):</w:t>
      </w:r>
    </w:p>
    <w:p w14:paraId="39C54657" w14:textId="77777777" w:rsidR="00F82407" w:rsidRPr="003E076D" w:rsidRDefault="00F82407" w:rsidP="00F82407">
      <w:pPr>
        <w:jc w:val="both"/>
        <w:rPr>
          <w:sz w:val="24"/>
          <w:szCs w:val="24"/>
        </w:rPr>
      </w:pPr>
      <w:r w:rsidRPr="003E076D">
        <w:rPr>
          <w:sz w:val="24"/>
          <w:szCs w:val="24"/>
        </w:rPr>
        <w:t>The View represents the presentation layer of the application. It is responsible for rendering user interfaces and presenting data to the user.</w:t>
      </w:r>
    </w:p>
    <w:p w14:paraId="60284EF8" w14:textId="77777777" w:rsidR="00F82407" w:rsidRDefault="00F82407" w:rsidP="00F82407">
      <w:pPr>
        <w:jc w:val="both"/>
        <w:rPr>
          <w:sz w:val="24"/>
          <w:szCs w:val="24"/>
        </w:rPr>
      </w:pPr>
      <w:r w:rsidRPr="003E076D">
        <w:rPr>
          <w:sz w:val="24"/>
          <w:szCs w:val="24"/>
        </w:rPr>
        <w:t>Views typically consist of HTML templates, CSS stylesheets, and client-side scripts (e.g., JavaScript) for dynamic interactions.</w:t>
      </w:r>
    </w:p>
    <w:p w14:paraId="056A785C" w14:textId="77777777" w:rsidR="00F82407" w:rsidRPr="003E076D" w:rsidRDefault="00F82407" w:rsidP="00F82407">
      <w:pPr>
        <w:jc w:val="both"/>
        <w:rPr>
          <w:sz w:val="24"/>
          <w:szCs w:val="24"/>
        </w:rPr>
      </w:pPr>
    </w:p>
    <w:p w14:paraId="609802FD" w14:textId="77777777" w:rsidR="00F82407" w:rsidRDefault="00F82407" w:rsidP="00F82407">
      <w:pPr>
        <w:jc w:val="both"/>
        <w:rPr>
          <w:sz w:val="24"/>
          <w:szCs w:val="24"/>
        </w:rPr>
      </w:pPr>
      <w:r w:rsidRPr="003E076D">
        <w:rPr>
          <w:sz w:val="24"/>
          <w:szCs w:val="24"/>
        </w:rPr>
        <w:t>Views are passive components that receive data from the controller or model and present it to the user in a visually appealing and interactive format.</w:t>
      </w:r>
    </w:p>
    <w:p w14:paraId="42B78C23" w14:textId="77777777" w:rsidR="00F82407" w:rsidRPr="003E076D" w:rsidRDefault="00F82407" w:rsidP="00F82407">
      <w:pPr>
        <w:jc w:val="both"/>
        <w:rPr>
          <w:sz w:val="24"/>
          <w:szCs w:val="24"/>
        </w:rPr>
      </w:pPr>
    </w:p>
    <w:p w14:paraId="1687E798" w14:textId="77777777" w:rsidR="00F82407" w:rsidRPr="003E076D" w:rsidRDefault="00F82407" w:rsidP="00F82407">
      <w:pPr>
        <w:jc w:val="both"/>
        <w:rPr>
          <w:b/>
          <w:bCs/>
          <w:sz w:val="24"/>
          <w:szCs w:val="24"/>
        </w:rPr>
      </w:pPr>
      <w:r w:rsidRPr="003E076D">
        <w:rPr>
          <w:b/>
          <w:bCs/>
          <w:sz w:val="24"/>
          <w:szCs w:val="24"/>
        </w:rPr>
        <w:t>Controller (C):</w:t>
      </w:r>
    </w:p>
    <w:p w14:paraId="76CC73A1" w14:textId="77777777" w:rsidR="00F82407" w:rsidRPr="003E076D" w:rsidRDefault="00F82407" w:rsidP="00F82407">
      <w:pPr>
        <w:jc w:val="both"/>
        <w:rPr>
          <w:sz w:val="24"/>
          <w:szCs w:val="24"/>
        </w:rPr>
      </w:pPr>
      <w:r w:rsidRPr="003E076D">
        <w:rPr>
          <w:sz w:val="24"/>
          <w:szCs w:val="24"/>
        </w:rPr>
        <w:t>The Controller acts as an intermediary between the Model and the View, handling user input, processing requests, and coordinating interactions between the Model and the View.</w:t>
      </w:r>
    </w:p>
    <w:p w14:paraId="1C7CD749" w14:textId="77777777" w:rsidR="00F82407" w:rsidRPr="003E076D" w:rsidRDefault="00F82407" w:rsidP="00F82407">
      <w:pPr>
        <w:jc w:val="both"/>
        <w:rPr>
          <w:sz w:val="24"/>
          <w:szCs w:val="24"/>
        </w:rPr>
      </w:pPr>
      <w:r w:rsidRPr="003E076D">
        <w:rPr>
          <w:sz w:val="24"/>
          <w:szCs w:val="24"/>
        </w:rPr>
        <w:t>Controllers receive input from the user via the View, invoke appropriate actions on the Model based on the user's interactions, and update the View with the results.</w:t>
      </w:r>
    </w:p>
    <w:p w14:paraId="7C5BBF4B" w14:textId="77777777" w:rsidR="00F82407" w:rsidRDefault="00F82407" w:rsidP="00F82407">
      <w:pPr>
        <w:jc w:val="both"/>
        <w:rPr>
          <w:sz w:val="24"/>
          <w:szCs w:val="24"/>
        </w:rPr>
      </w:pPr>
      <w:r w:rsidRPr="003E076D">
        <w:rPr>
          <w:sz w:val="24"/>
          <w:szCs w:val="24"/>
        </w:rPr>
        <w:t>Controllers encapsulate application logic related to request handling, routing, and business process orchestration, keeping the Model and View decoupled and independent.</w:t>
      </w:r>
    </w:p>
    <w:p w14:paraId="66C68DCA" w14:textId="77777777" w:rsidR="00F82407" w:rsidRPr="003E076D" w:rsidRDefault="00F82407" w:rsidP="00F82407">
      <w:pPr>
        <w:jc w:val="both"/>
        <w:rPr>
          <w:sz w:val="24"/>
          <w:szCs w:val="24"/>
        </w:rPr>
      </w:pPr>
    </w:p>
    <w:p w14:paraId="6A3A6DCD" w14:textId="77777777" w:rsidR="00F82407" w:rsidRPr="003E076D" w:rsidRDefault="00F82407" w:rsidP="00F82407">
      <w:pPr>
        <w:jc w:val="both"/>
        <w:rPr>
          <w:sz w:val="24"/>
          <w:szCs w:val="24"/>
        </w:rPr>
      </w:pPr>
      <w:r w:rsidRPr="003E076D">
        <w:rPr>
          <w:sz w:val="24"/>
          <w:szCs w:val="24"/>
        </w:rPr>
        <w:t>Key characteristics of the MVC architecture:</w:t>
      </w:r>
    </w:p>
    <w:p w14:paraId="5E932F22" w14:textId="77777777" w:rsidR="00F82407" w:rsidRDefault="00F82407" w:rsidP="00F82407">
      <w:pPr>
        <w:jc w:val="both"/>
        <w:rPr>
          <w:sz w:val="24"/>
          <w:szCs w:val="24"/>
        </w:rPr>
      </w:pPr>
      <w:r w:rsidRPr="003E076D">
        <w:rPr>
          <w:b/>
          <w:bCs/>
          <w:sz w:val="24"/>
          <w:szCs w:val="24"/>
        </w:rPr>
        <w:t>Separation of Concerns:</w:t>
      </w:r>
      <w:r w:rsidRPr="003E076D">
        <w:rPr>
          <w:sz w:val="24"/>
          <w:szCs w:val="24"/>
        </w:rPr>
        <w:t xml:space="preserve"> MVC separates the application's concerns into distinct components (Model, View, Controller), promoting code organization, reusability, and testability.</w:t>
      </w:r>
    </w:p>
    <w:p w14:paraId="4F840723" w14:textId="77777777" w:rsidR="00F82407" w:rsidRPr="003E076D" w:rsidRDefault="00F82407" w:rsidP="00F82407">
      <w:pPr>
        <w:jc w:val="both"/>
        <w:rPr>
          <w:sz w:val="24"/>
          <w:szCs w:val="24"/>
        </w:rPr>
      </w:pPr>
    </w:p>
    <w:p w14:paraId="1712B71D" w14:textId="77777777" w:rsidR="00F82407" w:rsidRPr="003E076D" w:rsidRDefault="00F82407" w:rsidP="00F82407">
      <w:pPr>
        <w:jc w:val="both"/>
        <w:rPr>
          <w:sz w:val="24"/>
          <w:szCs w:val="24"/>
        </w:rPr>
      </w:pPr>
      <w:r w:rsidRPr="003E076D">
        <w:rPr>
          <w:b/>
          <w:bCs/>
          <w:sz w:val="24"/>
          <w:szCs w:val="24"/>
        </w:rPr>
        <w:t>Modularity:</w:t>
      </w:r>
      <w:r w:rsidRPr="003E076D">
        <w:rPr>
          <w:sz w:val="24"/>
          <w:szCs w:val="24"/>
        </w:rPr>
        <w:t xml:space="preserve"> MVC facilitates modularity by dividing the application into interchangeable components that can be developed, tested, and maintained independently.</w:t>
      </w:r>
    </w:p>
    <w:p w14:paraId="44078E81" w14:textId="77777777" w:rsidR="00F82407" w:rsidRPr="003E076D" w:rsidRDefault="00F82407" w:rsidP="00F82407">
      <w:pPr>
        <w:jc w:val="both"/>
        <w:rPr>
          <w:sz w:val="24"/>
          <w:szCs w:val="24"/>
        </w:rPr>
      </w:pPr>
      <w:r w:rsidRPr="003E076D">
        <w:rPr>
          <w:b/>
          <w:bCs/>
          <w:sz w:val="24"/>
          <w:szCs w:val="24"/>
        </w:rPr>
        <w:t>Scalability:</w:t>
      </w:r>
      <w:r w:rsidRPr="003E076D">
        <w:rPr>
          <w:sz w:val="24"/>
          <w:szCs w:val="24"/>
        </w:rPr>
        <w:t xml:space="preserve"> MVC supports scalability by allowing developers to add or modify components (e.g., controllers, views, models) without affecting other parts of the application, enabling the system to evolve over time.</w:t>
      </w:r>
    </w:p>
    <w:p w14:paraId="70F2C2D4" w14:textId="77777777" w:rsidR="00F82407" w:rsidRPr="003E076D" w:rsidRDefault="00F82407" w:rsidP="00F82407">
      <w:pPr>
        <w:jc w:val="both"/>
        <w:rPr>
          <w:sz w:val="24"/>
          <w:szCs w:val="24"/>
        </w:rPr>
      </w:pPr>
      <w:r w:rsidRPr="003E076D">
        <w:rPr>
          <w:b/>
          <w:bCs/>
          <w:sz w:val="24"/>
          <w:szCs w:val="24"/>
        </w:rPr>
        <w:t>Maintainability:</w:t>
      </w:r>
      <w:r w:rsidRPr="003E076D">
        <w:rPr>
          <w:sz w:val="24"/>
          <w:szCs w:val="24"/>
        </w:rPr>
        <w:t xml:space="preserve"> MVC promotes maintainability by isolating changes within specific components, making it easier to identify, understand, and update code without impacting the overall system.</w:t>
      </w:r>
    </w:p>
    <w:p w14:paraId="2C29224C" w14:textId="77777777" w:rsidR="00F82407" w:rsidRPr="003E076D" w:rsidRDefault="00F82407" w:rsidP="00F82407">
      <w:pPr>
        <w:jc w:val="both"/>
        <w:rPr>
          <w:sz w:val="24"/>
          <w:szCs w:val="24"/>
        </w:rPr>
      </w:pPr>
      <w:r w:rsidRPr="003E076D">
        <w:rPr>
          <w:b/>
          <w:bCs/>
          <w:sz w:val="24"/>
          <w:szCs w:val="24"/>
        </w:rPr>
        <w:t>Flexibility:</w:t>
      </w:r>
      <w:r w:rsidRPr="003E076D">
        <w:rPr>
          <w:sz w:val="24"/>
          <w:szCs w:val="24"/>
        </w:rPr>
        <w:t xml:space="preserve"> MVC provides flexibility in choosing technologies and frameworks for implementing each component, allowing developers to leverage the best tools for their specific requirements.</w:t>
      </w:r>
    </w:p>
    <w:p w14:paraId="41158B03" w14:textId="77777777" w:rsidR="00F82407" w:rsidRPr="003E076D" w:rsidRDefault="00F82407" w:rsidP="00F82407">
      <w:pPr>
        <w:jc w:val="both"/>
        <w:rPr>
          <w:sz w:val="24"/>
          <w:szCs w:val="24"/>
        </w:rPr>
      </w:pPr>
      <w:r w:rsidRPr="003E076D">
        <w:rPr>
          <w:sz w:val="24"/>
          <w:szCs w:val="24"/>
        </w:rPr>
        <w:t xml:space="preserve">In summary, the MVC architecture provides a structured and flexible approach to designing web applications, emphasizing the separation of concerns and facilitating code organization, modularity, and maintainability. By dividing the application into </w:t>
      </w:r>
      <w:r w:rsidRPr="003E076D">
        <w:rPr>
          <w:sz w:val="24"/>
          <w:szCs w:val="24"/>
        </w:rPr>
        <w:lastRenderedPageBreak/>
        <w:t>three distinct layers (Model, View, Controller), MVC enables developers to build robust and scalable software solutions that meet the needs of users and businesses effectively.</w:t>
      </w:r>
    </w:p>
    <w:p w14:paraId="7282BDEA" w14:textId="77777777" w:rsidR="00F82407" w:rsidRPr="00EB76CF" w:rsidRDefault="00F82407" w:rsidP="00F82407">
      <w:pPr>
        <w:pStyle w:val="BodyText"/>
        <w:rPr>
          <w:sz w:val="20"/>
        </w:rPr>
      </w:pPr>
    </w:p>
    <w:p w14:paraId="1CBCB352" w14:textId="77777777" w:rsidR="00F82407" w:rsidRPr="00EB76CF" w:rsidRDefault="00F82407" w:rsidP="00F82407">
      <w:pPr>
        <w:pStyle w:val="BodyText"/>
        <w:spacing w:before="9"/>
        <w:rPr>
          <w:sz w:val="15"/>
        </w:rPr>
      </w:pPr>
      <w:r w:rsidRPr="00EB76CF">
        <w:rPr>
          <w:noProof/>
          <w:lang w:bidi="ar-SA"/>
        </w:rPr>
        <w:drawing>
          <wp:anchor distT="0" distB="0" distL="0" distR="0" simplePos="0" relativeHeight="251662336" behindDoc="1" locked="0" layoutInCell="1" allowOverlap="1" wp14:anchorId="0E1AE25A" wp14:editId="386A4A06">
            <wp:simplePos x="0" y="0"/>
            <wp:positionH relativeFrom="page">
              <wp:posOffset>1600200</wp:posOffset>
            </wp:positionH>
            <wp:positionV relativeFrom="paragraph">
              <wp:posOffset>140335</wp:posOffset>
            </wp:positionV>
            <wp:extent cx="4192270" cy="2773045"/>
            <wp:effectExtent l="0" t="0" r="0" b="0"/>
            <wp:wrapTopAndBottom/>
            <wp:docPr id="53919567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png"/>
                    <pic:cNvPicPr>
                      <a:picLocks noChangeAspect="1"/>
                    </pic:cNvPicPr>
                  </pic:nvPicPr>
                  <pic:blipFill>
                    <a:blip r:embed="rId8" cstate="print"/>
                    <a:stretch>
                      <a:fillRect/>
                    </a:stretch>
                  </pic:blipFill>
                  <pic:spPr>
                    <a:xfrm>
                      <a:off x="0" y="0"/>
                      <a:ext cx="4192584" cy="2773203"/>
                    </a:xfrm>
                    <a:prstGeom prst="rect">
                      <a:avLst/>
                    </a:prstGeom>
                  </pic:spPr>
                </pic:pic>
              </a:graphicData>
            </a:graphic>
          </wp:anchor>
        </w:drawing>
      </w:r>
    </w:p>
    <w:p w14:paraId="0E380744" w14:textId="77777777" w:rsidR="00F82407" w:rsidRDefault="00F82407" w:rsidP="00F82407">
      <w:pPr>
        <w:jc w:val="both"/>
        <w:rPr>
          <w:b/>
          <w:bCs/>
          <w:sz w:val="48"/>
          <w:szCs w:val="48"/>
        </w:rPr>
      </w:pPr>
    </w:p>
    <w:p w14:paraId="167B7134" w14:textId="77777777" w:rsidR="00F82407" w:rsidRPr="003E076D" w:rsidRDefault="00F82407" w:rsidP="00F82407">
      <w:pPr>
        <w:jc w:val="both"/>
        <w:rPr>
          <w:b/>
          <w:bCs/>
          <w:sz w:val="48"/>
          <w:szCs w:val="48"/>
        </w:rPr>
      </w:pPr>
      <w:r w:rsidRPr="003E076D">
        <w:rPr>
          <w:b/>
          <w:bCs/>
          <w:sz w:val="48"/>
          <w:szCs w:val="48"/>
        </w:rPr>
        <w:t>Development Process</w:t>
      </w:r>
    </w:p>
    <w:p w14:paraId="18B2A5E5" w14:textId="7EFF6456" w:rsidR="00F82407" w:rsidRPr="003E076D" w:rsidRDefault="00F82407" w:rsidP="00F82407">
      <w:pPr>
        <w:jc w:val="both"/>
        <w:rPr>
          <w:sz w:val="24"/>
          <w:szCs w:val="24"/>
        </w:rPr>
      </w:pPr>
      <w:r w:rsidRPr="003E076D">
        <w:rPr>
          <w:sz w:val="24"/>
          <w:szCs w:val="24"/>
        </w:rPr>
        <w:t xml:space="preserve">The development process of the </w:t>
      </w:r>
      <w:r w:rsidR="001264DB">
        <w:rPr>
          <w:sz w:val="24"/>
          <w:szCs w:val="24"/>
        </w:rPr>
        <w:t>Docter Finder</w:t>
      </w:r>
      <w:r w:rsidRPr="003E076D">
        <w:rPr>
          <w:sz w:val="24"/>
          <w:szCs w:val="24"/>
        </w:rPr>
        <w:t xml:space="preserve"> was a systematic and collaborative effort aimed at transforming design specifications into a functional software solution. It involved several key stages, each contributing to the creation of a robust and user-friendly application.</w:t>
      </w:r>
    </w:p>
    <w:p w14:paraId="1892F90B" w14:textId="77777777" w:rsidR="00F82407" w:rsidRPr="003E076D" w:rsidRDefault="00F82407" w:rsidP="00F82407">
      <w:pPr>
        <w:jc w:val="both"/>
        <w:rPr>
          <w:sz w:val="24"/>
          <w:szCs w:val="24"/>
        </w:rPr>
      </w:pPr>
    </w:p>
    <w:p w14:paraId="5968CCF9" w14:textId="77777777" w:rsidR="00F82407" w:rsidRPr="003E076D" w:rsidRDefault="00F82407" w:rsidP="00F82407">
      <w:pPr>
        <w:jc w:val="both"/>
        <w:rPr>
          <w:sz w:val="24"/>
          <w:szCs w:val="24"/>
        </w:rPr>
      </w:pPr>
      <w:r w:rsidRPr="003E076D">
        <w:rPr>
          <w:sz w:val="24"/>
          <w:szCs w:val="24"/>
        </w:rPr>
        <w:t>Starting with requirements gathering and analysis, the team meticulously documented the needs and expectations of stakeholders to ensure that the system would meet user requirements. Database design played a crucial role in structuring data storage and management efficiently, laying the groundwork for the rest of the development process.</w:t>
      </w:r>
    </w:p>
    <w:p w14:paraId="248C4C38" w14:textId="77777777" w:rsidR="00F82407" w:rsidRDefault="00F82407" w:rsidP="00F82407">
      <w:pPr>
        <w:jc w:val="both"/>
        <w:rPr>
          <w:sz w:val="24"/>
          <w:szCs w:val="24"/>
        </w:rPr>
      </w:pPr>
      <w:r w:rsidRPr="003E076D">
        <w:rPr>
          <w:sz w:val="24"/>
          <w:szCs w:val="24"/>
        </w:rPr>
        <w:t>During the development phase, the team implemented the business logic, user interface components, and data access layer using Java, JSP</w:t>
      </w:r>
      <w:r>
        <w:rPr>
          <w:sz w:val="24"/>
          <w:szCs w:val="24"/>
        </w:rPr>
        <w:t xml:space="preserve"> and Servlet </w:t>
      </w:r>
      <w:r w:rsidRPr="003E076D">
        <w:rPr>
          <w:sz w:val="24"/>
          <w:szCs w:val="24"/>
        </w:rPr>
        <w:t>, HTML, CSS, Bootstrap, and other technologies. Coding standards and best practices were followed to ensure readability, maintainability, and scalability of the codebase.</w:t>
      </w:r>
    </w:p>
    <w:p w14:paraId="3554B911" w14:textId="77777777" w:rsidR="00F82407" w:rsidRPr="003E076D" w:rsidRDefault="00F82407" w:rsidP="00F82407">
      <w:pPr>
        <w:jc w:val="both"/>
        <w:rPr>
          <w:sz w:val="24"/>
          <w:szCs w:val="24"/>
        </w:rPr>
      </w:pPr>
    </w:p>
    <w:p w14:paraId="0E4C87E9" w14:textId="77777777" w:rsidR="00F82407" w:rsidRDefault="00F82407" w:rsidP="00F82407">
      <w:pPr>
        <w:jc w:val="both"/>
        <w:rPr>
          <w:sz w:val="24"/>
          <w:szCs w:val="24"/>
        </w:rPr>
      </w:pPr>
      <w:r w:rsidRPr="003E076D">
        <w:rPr>
          <w:sz w:val="24"/>
          <w:szCs w:val="24"/>
        </w:rPr>
        <w:t>Testing was an integral part of the development process, with both unit testing and integration testing being conducted to validate the functionality, performance, and reliability of the system. Manual testing played a vital role in identifying and addressing issues, ensuring a high-quality user experience.</w:t>
      </w:r>
    </w:p>
    <w:p w14:paraId="2906BB1B" w14:textId="77777777" w:rsidR="00F82407" w:rsidRPr="003E076D" w:rsidRDefault="00F82407" w:rsidP="00F82407">
      <w:pPr>
        <w:jc w:val="both"/>
        <w:rPr>
          <w:sz w:val="24"/>
          <w:szCs w:val="24"/>
        </w:rPr>
      </w:pPr>
    </w:p>
    <w:p w14:paraId="0244BCE6" w14:textId="77777777" w:rsidR="00F82407" w:rsidRDefault="00F82407" w:rsidP="00F82407">
      <w:pPr>
        <w:jc w:val="both"/>
        <w:rPr>
          <w:sz w:val="24"/>
          <w:szCs w:val="24"/>
        </w:rPr>
      </w:pPr>
      <w:r w:rsidRPr="003E076D">
        <w:rPr>
          <w:sz w:val="24"/>
          <w:szCs w:val="24"/>
        </w:rPr>
        <w:t xml:space="preserve">Throughout the development lifecycle, collaboration, communication, and feedback were emphasized, enabling the team to adapt to changing requirements and deliver value incrementally. Continuous integration and deployment practices facilitated the </w:t>
      </w:r>
      <w:r w:rsidRPr="003E076D">
        <w:rPr>
          <w:sz w:val="24"/>
          <w:szCs w:val="24"/>
        </w:rPr>
        <w:lastRenderedPageBreak/>
        <w:t>automated build, test, and deployment process, streamlining the development workflow.</w:t>
      </w:r>
    </w:p>
    <w:p w14:paraId="220F7EFA" w14:textId="77777777" w:rsidR="00F82407" w:rsidRPr="003E076D" w:rsidRDefault="00F82407" w:rsidP="00F82407">
      <w:pPr>
        <w:jc w:val="both"/>
        <w:rPr>
          <w:sz w:val="24"/>
          <w:szCs w:val="24"/>
        </w:rPr>
      </w:pPr>
    </w:p>
    <w:p w14:paraId="4786F1DF" w14:textId="29D04AC1" w:rsidR="00F82407" w:rsidRDefault="00F82407" w:rsidP="00F82407">
      <w:pPr>
        <w:jc w:val="both"/>
        <w:rPr>
          <w:sz w:val="24"/>
          <w:szCs w:val="24"/>
        </w:rPr>
      </w:pPr>
      <w:r w:rsidRPr="003E076D">
        <w:rPr>
          <w:sz w:val="24"/>
          <w:szCs w:val="24"/>
        </w:rPr>
        <w:t xml:space="preserve">In conclusion, the development process of the </w:t>
      </w:r>
      <w:r w:rsidR="001264DB">
        <w:rPr>
          <w:sz w:val="24"/>
          <w:szCs w:val="24"/>
        </w:rPr>
        <w:t>Docter Finder</w:t>
      </w:r>
      <w:r w:rsidRPr="003E076D">
        <w:rPr>
          <w:sz w:val="24"/>
          <w:szCs w:val="24"/>
        </w:rPr>
        <w:t xml:space="preserve"> exemplified the principles of modern software engineering, leveraging technology, collaboration, and best practices to deliver a robust and user-friendly solution. By embracing iterative development, testing, and continuous improvement, the team successfully translated design concepts into a functional and scalable application that meets the needs of stakeholders and end-users.</w:t>
      </w:r>
    </w:p>
    <w:p w14:paraId="1EF9D992" w14:textId="77777777" w:rsidR="00F82407" w:rsidRPr="003E076D" w:rsidRDefault="00F82407" w:rsidP="00F82407">
      <w:pPr>
        <w:jc w:val="both"/>
        <w:rPr>
          <w:sz w:val="24"/>
          <w:szCs w:val="24"/>
        </w:rPr>
      </w:pPr>
    </w:p>
    <w:p w14:paraId="721C7C8B" w14:textId="77777777" w:rsidR="00F82407" w:rsidRDefault="00F82407" w:rsidP="00F82407">
      <w:pPr>
        <w:jc w:val="both"/>
        <w:rPr>
          <w:b/>
          <w:bCs/>
          <w:sz w:val="32"/>
          <w:szCs w:val="32"/>
        </w:rPr>
      </w:pPr>
      <w:r w:rsidRPr="003E076D">
        <w:rPr>
          <w:b/>
          <w:bCs/>
          <w:sz w:val="32"/>
          <w:szCs w:val="32"/>
        </w:rPr>
        <w:t xml:space="preserve">Requirements gathering and analysis: </w:t>
      </w:r>
    </w:p>
    <w:p w14:paraId="49E2DDC7" w14:textId="77777777" w:rsidR="00F82407" w:rsidRPr="003E076D" w:rsidRDefault="00F82407" w:rsidP="00F82407">
      <w:pPr>
        <w:jc w:val="both"/>
        <w:rPr>
          <w:b/>
          <w:bCs/>
          <w:sz w:val="32"/>
          <w:szCs w:val="32"/>
        </w:rPr>
      </w:pPr>
    </w:p>
    <w:p w14:paraId="1F62E9BF" w14:textId="77777777" w:rsidR="00F82407" w:rsidRPr="003E076D" w:rsidRDefault="00F82407" w:rsidP="00F82407">
      <w:pPr>
        <w:jc w:val="both"/>
        <w:rPr>
          <w:sz w:val="24"/>
          <w:szCs w:val="24"/>
        </w:rPr>
      </w:pPr>
      <w:r w:rsidRPr="003E076D">
        <w:rPr>
          <w:sz w:val="24"/>
          <w:szCs w:val="24"/>
        </w:rPr>
        <w:t>Requirements gathering and analysis is a crucial phase in the software development lifecycle, as it sets the foundation for building a successful system that meets the needs of stakeholders and end-users. This phase involves gathering, documenting, analyzing, and prioritizing the requirements of the project. Here's a detailed overview of each step:</w:t>
      </w:r>
    </w:p>
    <w:p w14:paraId="30ADFEAF" w14:textId="77777777" w:rsidR="00F82407" w:rsidRPr="003E076D" w:rsidRDefault="00F82407" w:rsidP="00F82407">
      <w:pPr>
        <w:pStyle w:val="ListParagraph"/>
        <w:numPr>
          <w:ilvl w:val="0"/>
          <w:numId w:val="10"/>
        </w:numPr>
        <w:spacing w:after="160" w:line="259" w:lineRule="auto"/>
        <w:jc w:val="both"/>
        <w:rPr>
          <w:sz w:val="24"/>
          <w:szCs w:val="24"/>
        </w:rPr>
      </w:pPr>
      <w:r w:rsidRPr="003E076D">
        <w:rPr>
          <w:sz w:val="24"/>
          <w:szCs w:val="24"/>
        </w:rPr>
        <w:t>Conduct interviews, workshops, or surveys with stakeholders to gather requirements.</w:t>
      </w:r>
    </w:p>
    <w:p w14:paraId="1E103F31" w14:textId="77777777" w:rsidR="00F82407" w:rsidRPr="003E076D" w:rsidRDefault="00F82407" w:rsidP="00F82407">
      <w:pPr>
        <w:pStyle w:val="ListParagraph"/>
        <w:numPr>
          <w:ilvl w:val="0"/>
          <w:numId w:val="10"/>
        </w:numPr>
        <w:spacing w:after="160" w:line="259" w:lineRule="auto"/>
        <w:jc w:val="both"/>
        <w:rPr>
          <w:sz w:val="24"/>
          <w:szCs w:val="24"/>
        </w:rPr>
      </w:pPr>
      <w:r w:rsidRPr="003E076D">
        <w:rPr>
          <w:sz w:val="24"/>
          <w:szCs w:val="24"/>
        </w:rPr>
        <w:t>Document functional requirements, such as user roles, features, and workflows.</w:t>
      </w:r>
    </w:p>
    <w:p w14:paraId="7054F671" w14:textId="77777777" w:rsidR="00F82407" w:rsidRPr="003E076D" w:rsidRDefault="00F82407" w:rsidP="00F82407">
      <w:pPr>
        <w:pStyle w:val="ListParagraph"/>
        <w:numPr>
          <w:ilvl w:val="0"/>
          <w:numId w:val="10"/>
        </w:numPr>
        <w:spacing w:after="160" w:line="259" w:lineRule="auto"/>
        <w:jc w:val="both"/>
        <w:rPr>
          <w:sz w:val="24"/>
          <w:szCs w:val="24"/>
        </w:rPr>
      </w:pPr>
      <w:r w:rsidRPr="003E076D">
        <w:rPr>
          <w:sz w:val="24"/>
          <w:szCs w:val="24"/>
        </w:rPr>
        <w:t>Define non-functional requirements, including performance, security, and scalability criteria.</w:t>
      </w:r>
    </w:p>
    <w:p w14:paraId="067F3D5F" w14:textId="77777777" w:rsidR="00F82407" w:rsidRPr="003E076D" w:rsidRDefault="00F82407" w:rsidP="00F82407">
      <w:pPr>
        <w:pStyle w:val="ListParagraph"/>
        <w:numPr>
          <w:ilvl w:val="0"/>
          <w:numId w:val="10"/>
        </w:numPr>
        <w:spacing w:after="160" w:line="259" w:lineRule="auto"/>
        <w:jc w:val="both"/>
        <w:rPr>
          <w:sz w:val="24"/>
          <w:szCs w:val="24"/>
        </w:rPr>
      </w:pPr>
      <w:r w:rsidRPr="003E076D">
        <w:rPr>
          <w:sz w:val="24"/>
          <w:szCs w:val="24"/>
        </w:rPr>
        <w:t>Prioritize requirements and create a requirements specification document.</w:t>
      </w:r>
    </w:p>
    <w:p w14:paraId="5A6223C7" w14:textId="77777777" w:rsidR="00F82407" w:rsidRDefault="00F82407" w:rsidP="00F82407">
      <w:pPr>
        <w:pStyle w:val="ListParagraph"/>
        <w:numPr>
          <w:ilvl w:val="0"/>
          <w:numId w:val="10"/>
        </w:numPr>
        <w:spacing w:after="160" w:line="259" w:lineRule="auto"/>
        <w:jc w:val="both"/>
        <w:rPr>
          <w:sz w:val="24"/>
          <w:szCs w:val="24"/>
        </w:rPr>
      </w:pPr>
      <w:r w:rsidRPr="003E076D">
        <w:rPr>
          <w:sz w:val="24"/>
          <w:szCs w:val="24"/>
        </w:rPr>
        <w:t>Review and validate requirements with stakeholders to ensure alignment with business objectives.</w:t>
      </w:r>
    </w:p>
    <w:p w14:paraId="020360F7" w14:textId="77777777" w:rsidR="00F82407" w:rsidRPr="00B06DF0" w:rsidRDefault="00F82407" w:rsidP="00F82407">
      <w:pPr>
        <w:spacing w:after="160" w:line="259" w:lineRule="auto"/>
        <w:jc w:val="both"/>
        <w:rPr>
          <w:sz w:val="24"/>
          <w:szCs w:val="24"/>
        </w:rPr>
      </w:pPr>
    </w:p>
    <w:p w14:paraId="56AB84C6" w14:textId="77777777" w:rsidR="00F82407" w:rsidRDefault="00F82407" w:rsidP="00F82407">
      <w:pPr>
        <w:jc w:val="both"/>
        <w:rPr>
          <w:sz w:val="24"/>
          <w:szCs w:val="24"/>
        </w:rPr>
      </w:pPr>
      <w:r w:rsidRPr="003E076D">
        <w:rPr>
          <w:b/>
          <w:bCs/>
          <w:sz w:val="24"/>
          <w:szCs w:val="24"/>
        </w:rPr>
        <w:t>Identify Stakeholders:</w:t>
      </w:r>
      <w:r w:rsidRPr="003E076D">
        <w:rPr>
          <w:sz w:val="24"/>
          <w:szCs w:val="24"/>
        </w:rPr>
        <w:t xml:space="preserve"> Begin by identifying all stakeholders involved in the project. Stakeholders may include end-users, customers, project sponsors, business owners, subject matter experts, and other relevant parties. Each stakeholder may have unique perspectives, requirements, and expectations for the system.</w:t>
      </w:r>
    </w:p>
    <w:p w14:paraId="0D117DBF" w14:textId="77777777" w:rsidR="00F82407" w:rsidRPr="003E076D" w:rsidRDefault="00F82407" w:rsidP="00F82407">
      <w:pPr>
        <w:jc w:val="both"/>
        <w:rPr>
          <w:sz w:val="24"/>
          <w:szCs w:val="24"/>
        </w:rPr>
      </w:pPr>
    </w:p>
    <w:p w14:paraId="7311BC62" w14:textId="77777777" w:rsidR="00F82407" w:rsidRPr="003E076D" w:rsidRDefault="00F82407" w:rsidP="00F82407">
      <w:pPr>
        <w:jc w:val="both"/>
        <w:rPr>
          <w:sz w:val="24"/>
          <w:szCs w:val="24"/>
        </w:rPr>
      </w:pPr>
      <w:r w:rsidRPr="003E076D">
        <w:rPr>
          <w:b/>
          <w:bCs/>
          <w:sz w:val="24"/>
          <w:szCs w:val="24"/>
        </w:rPr>
        <w:t>Conduct Stakeholder Interviews and Workshops:</w:t>
      </w:r>
      <w:r w:rsidRPr="003E076D">
        <w:rPr>
          <w:sz w:val="24"/>
          <w:szCs w:val="24"/>
        </w:rPr>
        <w:t xml:space="preserve"> Engage with stakeholders through interviews, workshops, surveys, or focus groups to gather insights into their needs, goals, and pain points. Use open-ended questions to encourage stakeholders to articulate their requirements and preferences. Record all feedback and insights gathered during these sessions.</w:t>
      </w:r>
    </w:p>
    <w:p w14:paraId="0A74FE0E" w14:textId="77777777" w:rsidR="00F82407" w:rsidRPr="003E076D" w:rsidRDefault="00F82407" w:rsidP="00F82407">
      <w:pPr>
        <w:jc w:val="both"/>
        <w:rPr>
          <w:sz w:val="24"/>
          <w:szCs w:val="24"/>
        </w:rPr>
      </w:pPr>
      <w:r w:rsidRPr="003E076D">
        <w:rPr>
          <w:b/>
          <w:bCs/>
          <w:sz w:val="24"/>
          <w:szCs w:val="24"/>
        </w:rPr>
        <w:t>Elicit Requirements:</w:t>
      </w:r>
      <w:r w:rsidRPr="003E076D">
        <w:rPr>
          <w:sz w:val="24"/>
          <w:szCs w:val="24"/>
        </w:rPr>
        <w:t xml:space="preserve"> Use various techniques to elicit requirements from stakeholders, such as:</w:t>
      </w:r>
    </w:p>
    <w:p w14:paraId="45431BB4" w14:textId="77777777" w:rsidR="00F82407" w:rsidRPr="003E076D" w:rsidRDefault="00F82407" w:rsidP="00F82407">
      <w:pPr>
        <w:pStyle w:val="ListParagraph"/>
        <w:numPr>
          <w:ilvl w:val="0"/>
          <w:numId w:val="12"/>
        </w:numPr>
        <w:spacing w:after="160" w:line="259" w:lineRule="auto"/>
        <w:jc w:val="both"/>
        <w:rPr>
          <w:sz w:val="24"/>
          <w:szCs w:val="24"/>
        </w:rPr>
      </w:pPr>
      <w:r w:rsidRPr="003E076D">
        <w:rPr>
          <w:b/>
          <w:bCs/>
          <w:sz w:val="24"/>
          <w:szCs w:val="24"/>
        </w:rPr>
        <w:t>Requirements workshops:</w:t>
      </w:r>
      <w:r w:rsidRPr="003E076D">
        <w:rPr>
          <w:sz w:val="24"/>
          <w:szCs w:val="24"/>
        </w:rPr>
        <w:t xml:space="preserve"> Bring together stakeholders to collaborate on defining requirements.</w:t>
      </w:r>
    </w:p>
    <w:p w14:paraId="3A8AA035" w14:textId="77777777" w:rsidR="00F82407" w:rsidRPr="003E076D" w:rsidRDefault="00F82407" w:rsidP="00F82407">
      <w:pPr>
        <w:pStyle w:val="ListParagraph"/>
        <w:numPr>
          <w:ilvl w:val="0"/>
          <w:numId w:val="12"/>
        </w:numPr>
        <w:spacing w:after="160" w:line="259" w:lineRule="auto"/>
        <w:jc w:val="both"/>
        <w:rPr>
          <w:sz w:val="24"/>
          <w:szCs w:val="24"/>
        </w:rPr>
      </w:pPr>
      <w:r w:rsidRPr="003E076D">
        <w:rPr>
          <w:b/>
          <w:bCs/>
          <w:sz w:val="24"/>
          <w:szCs w:val="24"/>
        </w:rPr>
        <w:t>Brainstorming sessions:</w:t>
      </w:r>
      <w:r w:rsidRPr="003E076D">
        <w:rPr>
          <w:sz w:val="24"/>
          <w:szCs w:val="24"/>
        </w:rPr>
        <w:t xml:space="preserve"> Encourage stakeholders to generate ideas and requirements collectively.</w:t>
      </w:r>
    </w:p>
    <w:p w14:paraId="7330E698" w14:textId="77777777" w:rsidR="00F82407" w:rsidRPr="003E076D" w:rsidRDefault="00F82407" w:rsidP="00F82407">
      <w:pPr>
        <w:pStyle w:val="ListParagraph"/>
        <w:numPr>
          <w:ilvl w:val="0"/>
          <w:numId w:val="12"/>
        </w:numPr>
        <w:spacing w:after="160" w:line="259" w:lineRule="auto"/>
        <w:jc w:val="both"/>
        <w:rPr>
          <w:sz w:val="24"/>
          <w:szCs w:val="24"/>
        </w:rPr>
      </w:pPr>
      <w:r w:rsidRPr="003E076D">
        <w:rPr>
          <w:b/>
          <w:bCs/>
          <w:sz w:val="24"/>
          <w:szCs w:val="24"/>
        </w:rPr>
        <w:lastRenderedPageBreak/>
        <w:t>Prototyping:</w:t>
      </w:r>
      <w:r w:rsidRPr="003E076D">
        <w:rPr>
          <w:sz w:val="24"/>
          <w:szCs w:val="24"/>
        </w:rPr>
        <w:t xml:space="preserve"> Create mockups or prototypes to visualize and validate requirements.</w:t>
      </w:r>
    </w:p>
    <w:p w14:paraId="360B5127" w14:textId="77777777" w:rsidR="00F82407" w:rsidRPr="003E076D" w:rsidRDefault="00F82407" w:rsidP="00F82407">
      <w:pPr>
        <w:pStyle w:val="ListParagraph"/>
        <w:numPr>
          <w:ilvl w:val="0"/>
          <w:numId w:val="12"/>
        </w:numPr>
        <w:spacing w:after="160" w:line="259" w:lineRule="auto"/>
        <w:jc w:val="both"/>
        <w:rPr>
          <w:sz w:val="24"/>
          <w:szCs w:val="24"/>
        </w:rPr>
      </w:pPr>
      <w:r w:rsidRPr="003E076D">
        <w:rPr>
          <w:sz w:val="24"/>
          <w:szCs w:val="24"/>
        </w:rPr>
        <w:t>Use case analysis: Identify and document specific use cases to understand how users will interact with the system.</w:t>
      </w:r>
    </w:p>
    <w:p w14:paraId="6B35096D" w14:textId="77777777" w:rsidR="00F82407" w:rsidRPr="003E076D" w:rsidRDefault="00F82407" w:rsidP="00F82407">
      <w:pPr>
        <w:pStyle w:val="ListParagraph"/>
        <w:numPr>
          <w:ilvl w:val="0"/>
          <w:numId w:val="12"/>
        </w:numPr>
        <w:spacing w:after="160" w:line="259" w:lineRule="auto"/>
        <w:jc w:val="both"/>
        <w:rPr>
          <w:sz w:val="24"/>
          <w:szCs w:val="24"/>
        </w:rPr>
      </w:pPr>
      <w:r w:rsidRPr="003E076D">
        <w:rPr>
          <w:b/>
          <w:bCs/>
          <w:sz w:val="24"/>
          <w:szCs w:val="24"/>
        </w:rPr>
        <w:t>User stories:</w:t>
      </w:r>
      <w:r w:rsidRPr="003E076D">
        <w:rPr>
          <w:sz w:val="24"/>
          <w:szCs w:val="24"/>
        </w:rPr>
        <w:t xml:space="preserve"> Capture requirements from the perspective of end-users in the form of user stories.</w:t>
      </w:r>
    </w:p>
    <w:p w14:paraId="6CB786A4" w14:textId="77777777" w:rsidR="00F82407" w:rsidRPr="003E076D" w:rsidRDefault="00F82407" w:rsidP="00F82407">
      <w:pPr>
        <w:pStyle w:val="ListParagraph"/>
        <w:numPr>
          <w:ilvl w:val="0"/>
          <w:numId w:val="12"/>
        </w:numPr>
        <w:spacing w:after="160" w:line="259" w:lineRule="auto"/>
        <w:jc w:val="both"/>
        <w:rPr>
          <w:sz w:val="24"/>
          <w:szCs w:val="24"/>
        </w:rPr>
      </w:pPr>
      <w:r w:rsidRPr="003E076D">
        <w:rPr>
          <w:b/>
          <w:bCs/>
          <w:sz w:val="24"/>
          <w:szCs w:val="24"/>
        </w:rPr>
        <w:t>Surveys and questionnaires:</w:t>
      </w:r>
      <w:r w:rsidRPr="003E076D">
        <w:rPr>
          <w:sz w:val="24"/>
          <w:szCs w:val="24"/>
        </w:rPr>
        <w:t xml:space="preserve"> Collect feedback from a larger audience to validate and prioritize requirements.</w:t>
      </w:r>
    </w:p>
    <w:p w14:paraId="57B53F15" w14:textId="77777777" w:rsidR="00F82407" w:rsidRDefault="00F82407" w:rsidP="00F82407">
      <w:pPr>
        <w:jc w:val="both"/>
        <w:rPr>
          <w:sz w:val="24"/>
          <w:szCs w:val="24"/>
        </w:rPr>
      </w:pPr>
      <w:r w:rsidRPr="003E076D">
        <w:rPr>
          <w:b/>
          <w:bCs/>
          <w:sz w:val="24"/>
          <w:szCs w:val="24"/>
        </w:rPr>
        <w:t>Document Requirements:</w:t>
      </w:r>
      <w:r w:rsidRPr="003E076D">
        <w:rPr>
          <w:sz w:val="24"/>
          <w:szCs w:val="24"/>
        </w:rPr>
        <w:t xml:space="preserve"> Document all gathered requirements in a structured format, such as a Requirements Specification Document (RSD) or a Product Backlog. Include both functional requirements (what the system should do) and non-functional requirements (qualities or constraints of the system, such as performance, security, usability, etc.). Use clear, concise language and provide examples or use cases to illustrate each requirement.</w:t>
      </w:r>
    </w:p>
    <w:p w14:paraId="5F41EC0F" w14:textId="77777777" w:rsidR="00F82407" w:rsidRPr="003E076D" w:rsidRDefault="00F82407" w:rsidP="00F82407">
      <w:pPr>
        <w:jc w:val="both"/>
        <w:rPr>
          <w:sz w:val="24"/>
          <w:szCs w:val="24"/>
        </w:rPr>
      </w:pPr>
    </w:p>
    <w:p w14:paraId="7F09D6B5" w14:textId="77777777" w:rsidR="00F82407" w:rsidRDefault="00F82407" w:rsidP="00F82407">
      <w:pPr>
        <w:jc w:val="both"/>
        <w:rPr>
          <w:sz w:val="24"/>
          <w:szCs w:val="24"/>
        </w:rPr>
      </w:pPr>
      <w:r w:rsidRPr="003E076D">
        <w:rPr>
          <w:b/>
          <w:bCs/>
          <w:sz w:val="24"/>
          <w:szCs w:val="24"/>
        </w:rPr>
        <w:t>Analyze Requirements:</w:t>
      </w:r>
      <w:r w:rsidRPr="003E076D">
        <w:rPr>
          <w:sz w:val="24"/>
          <w:szCs w:val="24"/>
        </w:rPr>
        <w:t xml:space="preserve"> Analyze the gathered requirements to ensure they are complete, consistent, unambiguous, and feasible. Look for dependencies and conflicts between requirements and resolve them collaboratively with stakeholders. Prioritize requirements based on their importance to the project goals, business value, and constraints.</w:t>
      </w:r>
    </w:p>
    <w:p w14:paraId="377EE719" w14:textId="77777777" w:rsidR="00F82407" w:rsidRPr="003E076D" w:rsidRDefault="00F82407" w:rsidP="00F82407">
      <w:pPr>
        <w:jc w:val="both"/>
        <w:rPr>
          <w:sz w:val="24"/>
          <w:szCs w:val="24"/>
        </w:rPr>
      </w:pPr>
    </w:p>
    <w:p w14:paraId="1A7481FA" w14:textId="77777777" w:rsidR="00F82407" w:rsidRDefault="00F82407" w:rsidP="00F82407">
      <w:pPr>
        <w:jc w:val="both"/>
        <w:rPr>
          <w:sz w:val="24"/>
          <w:szCs w:val="24"/>
        </w:rPr>
      </w:pPr>
      <w:r w:rsidRPr="003E076D">
        <w:rPr>
          <w:b/>
          <w:bCs/>
          <w:sz w:val="24"/>
          <w:szCs w:val="24"/>
        </w:rPr>
        <w:t>Validate Requirements:</w:t>
      </w:r>
      <w:r w:rsidRPr="003E076D">
        <w:rPr>
          <w:sz w:val="24"/>
          <w:szCs w:val="24"/>
        </w:rPr>
        <w:t xml:space="preserve"> Validate the requirements with stakeholders to ensure they accurately reflect their needs and expectations. Use techniques such as reviews, walkthroughs, and prototypes to gather feedback and make necessary revisions. Continuous validation and refinement of requirements help minimize the risk of misunderstandings and scope creep.</w:t>
      </w:r>
    </w:p>
    <w:p w14:paraId="02AB09C6" w14:textId="77777777" w:rsidR="00F82407" w:rsidRPr="003E076D" w:rsidRDefault="00F82407" w:rsidP="00F82407">
      <w:pPr>
        <w:jc w:val="both"/>
        <w:rPr>
          <w:sz w:val="24"/>
          <w:szCs w:val="24"/>
        </w:rPr>
      </w:pPr>
    </w:p>
    <w:p w14:paraId="76A29C03" w14:textId="77777777" w:rsidR="00F82407" w:rsidRDefault="00F82407" w:rsidP="00F82407">
      <w:pPr>
        <w:jc w:val="both"/>
        <w:rPr>
          <w:sz w:val="24"/>
          <w:szCs w:val="24"/>
        </w:rPr>
      </w:pPr>
      <w:r w:rsidRPr="003E076D">
        <w:rPr>
          <w:b/>
          <w:bCs/>
          <w:sz w:val="24"/>
          <w:szCs w:val="24"/>
        </w:rPr>
        <w:t>Manage Requirements Changes:</w:t>
      </w:r>
      <w:r w:rsidRPr="003E076D">
        <w:rPr>
          <w:sz w:val="24"/>
          <w:szCs w:val="24"/>
        </w:rPr>
        <w:t xml:space="preserve"> Establish a process for managing changes to requirements throughout the project lifecycle. Use a version control system to track changes and updates to the requirements documentation. Communicate changes effectively to all stakeholders and assess their impact on project scope, schedule, and resources.</w:t>
      </w:r>
    </w:p>
    <w:p w14:paraId="574809F0" w14:textId="77777777" w:rsidR="00F82407" w:rsidRPr="003E076D" w:rsidRDefault="00F82407" w:rsidP="00F82407">
      <w:pPr>
        <w:jc w:val="both"/>
        <w:rPr>
          <w:sz w:val="24"/>
          <w:szCs w:val="24"/>
        </w:rPr>
      </w:pPr>
    </w:p>
    <w:p w14:paraId="01B22DDC" w14:textId="77777777" w:rsidR="00F82407" w:rsidRPr="003E076D" w:rsidRDefault="00F82407" w:rsidP="00F82407">
      <w:pPr>
        <w:jc w:val="both"/>
        <w:rPr>
          <w:sz w:val="24"/>
          <w:szCs w:val="24"/>
        </w:rPr>
      </w:pPr>
      <w:r w:rsidRPr="003E076D">
        <w:rPr>
          <w:b/>
          <w:bCs/>
          <w:sz w:val="24"/>
          <w:szCs w:val="24"/>
        </w:rPr>
        <w:t>Obtain Stakeholder Sign-off:</w:t>
      </w:r>
      <w:r w:rsidRPr="003E076D">
        <w:rPr>
          <w:sz w:val="24"/>
          <w:szCs w:val="24"/>
        </w:rPr>
        <w:t xml:space="preserve"> Seek formal approval or sign-off from key stakeholders once the requirements are finalized and agreed upon. This indicates their commitment to the documented requirements and provides a baseline for subsequent phases of the project.</w:t>
      </w:r>
    </w:p>
    <w:p w14:paraId="2B95F317" w14:textId="77777777" w:rsidR="00F82407" w:rsidRDefault="00F82407" w:rsidP="00F82407">
      <w:pPr>
        <w:jc w:val="both"/>
        <w:rPr>
          <w:sz w:val="24"/>
          <w:szCs w:val="24"/>
        </w:rPr>
      </w:pPr>
      <w:r w:rsidRPr="003E076D">
        <w:rPr>
          <w:sz w:val="24"/>
          <w:szCs w:val="24"/>
        </w:rPr>
        <w:t>By following a systematic approach to requirements gathering and analysis, software development teams can ensure that the resulting system aligns with stakeholders' needs and expectations, leading to a successful outcome for the project. Effective communication, collaboration, and documentation are essential throughout this phase to capture and validate requirements accurately.</w:t>
      </w:r>
    </w:p>
    <w:p w14:paraId="329B8C9B" w14:textId="77777777" w:rsidR="00F82407" w:rsidRPr="003E076D" w:rsidRDefault="00F82407" w:rsidP="00F82407">
      <w:pPr>
        <w:jc w:val="both"/>
        <w:rPr>
          <w:sz w:val="24"/>
          <w:szCs w:val="24"/>
        </w:rPr>
      </w:pPr>
    </w:p>
    <w:p w14:paraId="146DD939" w14:textId="77777777" w:rsidR="00F82407" w:rsidRDefault="00F82407" w:rsidP="00F82407">
      <w:pPr>
        <w:jc w:val="both"/>
        <w:rPr>
          <w:b/>
          <w:bCs/>
          <w:sz w:val="32"/>
          <w:szCs w:val="32"/>
        </w:rPr>
      </w:pPr>
      <w:r w:rsidRPr="003E076D">
        <w:rPr>
          <w:b/>
          <w:bCs/>
          <w:sz w:val="32"/>
          <w:szCs w:val="32"/>
        </w:rPr>
        <w:t>Database design</w:t>
      </w:r>
    </w:p>
    <w:p w14:paraId="55331B0D" w14:textId="77777777" w:rsidR="00F82407" w:rsidRPr="003E076D" w:rsidRDefault="00F82407" w:rsidP="00F82407">
      <w:pPr>
        <w:jc w:val="both"/>
        <w:rPr>
          <w:b/>
          <w:bCs/>
          <w:sz w:val="32"/>
          <w:szCs w:val="32"/>
        </w:rPr>
      </w:pPr>
    </w:p>
    <w:p w14:paraId="24A1962B" w14:textId="77777777" w:rsidR="00F82407" w:rsidRDefault="00F82407" w:rsidP="00F82407">
      <w:pPr>
        <w:jc w:val="both"/>
        <w:rPr>
          <w:sz w:val="24"/>
          <w:szCs w:val="24"/>
        </w:rPr>
      </w:pPr>
      <w:r w:rsidRPr="003E076D">
        <w:rPr>
          <w:sz w:val="24"/>
          <w:szCs w:val="24"/>
        </w:rPr>
        <w:lastRenderedPageBreak/>
        <w:t>Database design is a critical aspect of software development, as it lays the foundation for storing, managing, and retrieving data efficiently and accurately within an application. Effective database design ensures data integrity, performance, scalability, and flexibility. Here's a detailed overview of the database design process:</w:t>
      </w:r>
    </w:p>
    <w:p w14:paraId="660ABE4B" w14:textId="77777777" w:rsidR="00F82407" w:rsidRPr="003E076D" w:rsidRDefault="00F82407" w:rsidP="00F82407">
      <w:pPr>
        <w:jc w:val="both"/>
        <w:rPr>
          <w:sz w:val="24"/>
          <w:szCs w:val="24"/>
        </w:rPr>
      </w:pPr>
    </w:p>
    <w:p w14:paraId="453338CF" w14:textId="77777777" w:rsidR="00F82407" w:rsidRDefault="00F82407" w:rsidP="00F82407">
      <w:pPr>
        <w:jc w:val="both"/>
        <w:rPr>
          <w:b/>
          <w:bCs/>
          <w:sz w:val="24"/>
          <w:szCs w:val="24"/>
        </w:rPr>
      </w:pPr>
      <w:r w:rsidRPr="003E076D">
        <w:rPr>
          <w:b/>
          <w:bCs/>
          <w:sz w:val="24"/>
          <w:szCs w:val="24"/>
        </w:rPr>
        <w:t>Requirements Analysis:</w:t>
      </w:r>
    </w:p>
    <w:p w14:paraId="591736D0" w14:textId="77777777" w:rsidR="00F82407" w:rsidRPr="003E076D" w:rsidRDefault="00F82407" w:rsidP="00F82407">
      <w:pPr>
        <w:jc w:val="both"/>
        <w:rPr>
          <w:b/>
          <w:bCs/>
          <w:sz w:val="24"/>
          <w:szCs w:val="24"/>
        </w:rPr>
      </w:pPr>
    </w:p>
    <w:p w14:paraId="6A9EACB1" w14:textId="77777777" w:rsidR="00F82407" w:rsidRPr="003E076D" w:rsidRDefault="00F82407" w:rsidP="00F82407">
      <w:pPr>
        <w:jc w:val="both"/>
        <w:rPr>
          <w:sz w:val="24"/>
          <w:szCs w:val="24"/>
        </w:rPr>
      </w:pPr>
      <w:r w:rsidRPr="003E076D">
        <w:rPr>
          <w:sz w:val="24"/>
          <w:szCs w:val="24"/>
        </w:rPr>
        <w:t>Begin by understanding the requirements of the application and the data it needs to store and manipulate. Identify the entities (objects or concepts) within the domain of the application and the relationships between them.</w:t>
      </w:r>
    </w:p>
    <w:p w14:paraId="6453E80D" w14:textId="77777777" w:rsidR="00F82407" w:rsidRPr="003E076D" w:rsidRDefault="00F82407" w:rsidP="00F82407">
      <w:pPr>
        <w:jc w:val="both"/>
        <w:rPr>
          <w:sz w:val="24"/>
          <w:szCs w:val="24"/>
        </w:rPr>
      </w:pPr>
      <w:r w:rsidRPr="003E076D">
        <w:rPr>
          <w:sz w:val="24"/>
          <w:szCs w:val="24"/>
        </w:rPr>
        <w:t>Conduct interviews and discussions with stakeholders to gather insights into the data requirements, business rules, and constraints.</w:t>
      </w:r>
    </w:p>
    <w:p w14:paraId="01FA2E31" w14:textId="77777777" w:rsidR="00F82407" w:rsidRDefault="00F82407" w:rsidP="00F82407">
      <w:pPr>
        <w:jc w:val="both"/>
        <w:rPr>
          <w:sz w:val="24"/>
          <w:szCs w:val="24"/>
        </w:rPr>
      </w:pPr>
      <w:r w:rsidRPr="003E076D">
        <w:rPr>
          <w:sz w:val="24"/>
          <w:szCs w:val="24"/>
        </w:rPr>
        <w:t>Analyze existing documents, such as business requirements documents, use cases, and user stories, to extract relevant data requirements.</w:t>
      </w:r>
    </w:p>
    <w:p w14:paraId="75CABDC0" w14:textId="77777777" w:rsidR="00F82407" w:rsidRPr="003E076D" w:rsidRDefault="00F82407" w:rsidP="00F82407">
      <w:pPr>
        <w:jc w:val="both"/>
        <w:rPr>
          <w:sz w:val="24"/>
          <w:szCs w:val="24"/>
        </w:rPr>
      </w:pPr>
    </w:p>
    <w:p w14:paraId="7DDE788B" w14:textId="77777777" w:rsidR="00F82407" w:rsidRDefault="00F82407" w:rsidP="00F82407">
      <w:pPr>
        <w:jc w:val="both"/>
        <w:rPr>
          <w:b/>
          <w:bCs/>
          <w:sz w:val="24"/>
          <w:szCs w:val="24"/>
        </w:rPr>
      </w:pPr>
      <w:r w:rsidRPr="003E076D">
        <w:rPr>
          <w:b/>
          <w:bCs/>
          <w:sz w:val="24"/>
          <w:szCs w:val="24"/>
        </w:rPr>
        <w:t>Conceptual Database Design:</w:t>
      </w:r>
    </w:p>
    <w:p w14:paraId="5AC35EC3" w14:textId="77777777" w:rsidR="00F82407" w:rsidRPr="003E076D" w:rsidRDefault="00F82407" w:rsidP="00F82407">
      <w:pPr>
        <w:jc w:val="both"/>
        <w:rPr>
          <w:b/>
          <w:bCs/>
          <w:sz w:val="24"/>
          <w:szCs w:val="24"/>
        </w:rPr>
      </w:pPr>
    </w:p>
    <w:p w14:paraId="141738D5" w14:textId="77777777" w:rsidR="00F82407" w:rsidRPr="003E076D" w:rsidRDefault="00F82407" w:rsidP="00F82407">
      <w:pPr>
        <w:jc w:val="both"/>
        <w:rPr>
          <w:sz w:val="24"/>
          <w:szCs w:val="24"/>
        </w:rPr>
      </w:pPr>
      <w:r w:rsidRPr="003E076D">
        <w:rPr>
          <w:sz w:val="24"/>
          <w:szCs w:val="24"/>
        </w:rPr>
        <w:t>Create a conceptual data model that represents the high-level structure of the database, independent of any specific database management system (DBMS).</w:t>
      </w:r>
    </w:p>
    <w:p w14:paraId="59EBFC9F" w14:textId="77777777" w:rsidR="00F82407" w:rsidRPr="003E076D" w:rsidRDefault="00F82407" w:rsidP="00F82407">
      <w:pPr>
        <w:jc w:val="both"/>
        <w:rPr>
          <w:sz w:val="24"/>
          <w:szCs w:val="24"/>
        </w:rPr>
      </w:pPr>
      <w:r w:rsidRPr="003E076D">
        <w:rPr>
          <w:sz w:val="24"/>
          <w:szCs w:val="24"/>
        </w:rPr>
        <w:t>Use conceptual modeling techniques, such as Entity-Relationship Diagrams (ERDs) or Unified Modeling Language (UML) diagrams, to visualize the entities, attributes, and relationships in the domain.</w:t>
      </w:r>
    </w:p>
    <w:p w14:paraId="4D475746" w14:textId="77777777" w:rsidR="00F82407" w:rsidRDefault="00F82407" w:rsidP="00F82407">
      <w:pPr>
        <w:jc w:val="both"/>
        <w:rPr>
          <w:sz w:val="24"/>
          <w:szCs w:val="24"/>
        </w:rPr>
      </w:pPr>
      <w:r w:rsidRPr="003E076D">
        <w:rPr>
          <w:sz w:val="24"/>
          <w:szCs w:val="24"/>
        </w:rPr>
        <w:t>Define entity types, their attributes, and the relationships between entities. This stage focuses on understanding the semantics of the data without considering implementation details.</w:t>
      </w:r>
    </w:p>
    <w:p w14:paraId="44EBE767" w14:textId="77777777" w:rsidR="00F82407" w:rsidRPr="003E076D" w:rsidRDefault="00F82407" w:rsidP="00F82407">
      <w:pPr>
        <w:jc w:val="both"/>
        <w:rPr>
          <w:sz w:val="24"/>
          <w:szCs w:val="24"/>
        </w:rPr>
      </w:pPr>
    </w:p>
    <w:p w14:paraId="2919457E" w14:textId="77777777" w:rsidR="00F82407" w:rsidRPr="003E076D" w:rsidRDefault="00F82407" w:rsidP="00F82407">
      <w:pPr>
        <w:jc w:val="both"/>
        <w:rPr>
          <w:b/>
          <w:bCs/>
          <w:sz w:val="24"/>
          <w:szCs w:val="24"/>
        </w:rPr>
      </w:pPr>
      <w:r w:rsidRPr="003E076D">
        <w:rPr>
          <w:b/>
          <w:bCs/>
          <w:sz w:val="24"/>
          <w:szCs w:val="24"/>
        </w:rPr>
        <w:t>Logical Database Design:</w:t>
      </w:r>
    </w:p>
    <w:p w14:paraId="498BBBE7" w14:textId="77777777" w:rsidR="00F82407" w:rsidRPr="003E076D" w:rsidRDefault="00F82407" w:rsidP="00F82407">
      <w:pPr>
        <w:jc w:val="both"/>
        <w:rPr>
          <w:sz w:val="24"/>
          <w:szCs w:val="24"/>
        </w:rPr>
      </w:pPr>
      <w:r w:rsidRPr="003E076D">
        <w:rPr>
          <w:sz w:val="24"/>
          <w:szCs w:val="24"/>
        </w:rPr>
        <w:t>Translate the conceptual data model into a logical data model that can be implemented in a specific DBMS.</w:t>
      </w:r>
    </w:p>
    <w:p w14:paraId="10B4718D" w14:textId="77777777" w:rsidR="00F82407" w:rsidRPr="003E076D" w:rsidRDefault="00F82407" w:rsidP="00F82407">
      <w:pPr>
        <w:jc w:val="both"/>
        <w:rPr>
          <w:sz w:val="24"/>
          <w:szCs w:val="24"/>
        </w:rPr>
      </w:pPr>
      <w:r w:rsidRPr="003E076D">
        <w:rPr>
          <w:sz w:val="24"/>
          <w:szCs w:val="24"/>
        </w:rPr>
        <w:t>Choose an appropriate data model, such as relational, document-oriented, or graph-based, based on the requirements of the application and the characteristics of the data.</w:t>
      </w:r>
    </w:p>
    <w:p w14:paraId="7574DF86" w14:textId="77777777" w:rsidR="00F82407" w:rsidRPr="003E076D" w:rsidRDefault="00F82407" w:rsidP="00F82407">
      <w:pPr>
        <w:jc w:val="both"/>
        <w:rPr>
          <w:sz w:val="24"/>
          <w:szCs w:val="24"/>
        </w:rPr>
      </w:pPr>
      <w:r w:rsidRPr="003E076D">
        <w:rPr>
          <w:sz w:val="24"/>
          <w:szCs w:val="24"/>
        </w:rPr>
        <w:t>Design the tables (for relational databases) or collections (for NoSQL databases) to represent the entities and relationships identified in the conceptual model.</w:t>
      </w:r>
    </w:p>
    <w:p w14:paraId="1FB00574" w14:textId="77777777" w:rsidR="00F82407" w:rsidRPr="003E076D" w:rsidRDefault="00F82407" w:rsidP="00F82407">
      <w:pPr>
        <w:jc w:val="both"/>
        <w:rPr>
          <w:sz w:val="24"/>
          <w:szCs w:val="24"/>
        </w:rPr>
      </w:pPr>
      <w:r w:rsidRPr="003E076D">
        <w:rPr>
          <w:sz w:val="24"/>
          <w:szCs w:val="24"/>
        </w:rPr>
        <w:t>Define the primary keys, foreign keys, indexes, constraints, and data types for each table or collection.</w:t>
      </w:r>
    </w:p>
    <w:p w14:paraId="3ECDEAAA" w14:textId="77777777" w:rsidR="00F82407" w:rsidRPr="003E076D" w:rsidRDefault="00F82407" w:rsidP="00F82407">
      <w:pPr>
        <w:jc w:val="both"/>
        <w:rPr>
          <w:sz w:val="24"/>
          <w:szCs w:val="24"/>
        </w:rPr>
      </w:pPr>
      <w:r w:rsidRPr="003E076D">
        <w:rPr>
          <w:sz w:val="24"/>
          <w:szCs w:val="24"/>
        </w:rPr>
        <w:t>Normalize the data model to eliminate redundancy and ensure data integrity. Use normalization techniques, such as First Normal Form (1NF), Second Normal Form (2NF), and Third Normal Form (3NF), to reduce data redundancy and dependency.</w:t>
      </w:r>
    </w:p>
    <w:p w14:paraId="7CB04615" w14:textId="77777777" w:rsidR="00F82407" w:rsidRPr="003E076D" w:rsidRDefault="00F82407" w:rsidP="00F82407">
      <w:pPr>
        <w:jc w:val="both"/>
        <w:rPr>
          <w:b/>
          <w:bCs/>
          <w:sz w:val="24"/>
          <w:szCs w:val="24"/>
        </w:rPr>
      </w:pPr>
      <w:r w:rsidRPr="003E076D">
        <w:rPr>
          <w:b/>
          <w:bCs/>
          <w:sz w:val="24"/>
          <w:szCs w:val="24"/>
        </w:rPr>
        <w:t>Physical Database Design:</w:t>
      </w:r>
    </w:p>
    <w:p w14:paraId="117D9B07" w14:textId="77777777" w:rsidR="00F82407" w:rsidRPr="003E076D" w:rsidRDefault="00F82407" w:rsidP="00F82407">
      <w:pPr>
        <w:jc w:val="both"/>
        <w:rPr>
          <w:sz w:val="24"/>
          <w:szCs w:val="24"/>
        </w:rPr>
      </w:pPr>
      <w:r w:rsidRPr="003E076D">
        <w:rPr>
          <w:sz w:val="24"/>
          <w:szCs w:val="24"/>
        </w:rPr>
        <w:t>Translate the logical data model into a physical schema that can be implemented in the chosen DBMS.</w:t>
      </w:r>
    </w:p>
    <w:p w14:paraId="1AB117B7" w14:textId="77777777" w:rsidR="00F82407" w:rsidRPr="003E076D" w:rsidRDefault="00F82407" w:rsidP="00F82407">
      <w:pPr>
        <w:jc w:val="both"/>
        <w:rPr>
          <w:sz w:val="24"/>
          <w:szCs w:val="24"/>
        </w:rPr>
      </w:pPr>
      <w:r w:rsidRPr="003E076D">
        <w:rPr>
          <w:sz w:val="24"/>
          <w:szCs w:val="24"/>
        </w:rPr>
        <w:t>Decide on storage structures, such as tables, indexes, partitions, and tablespaces, to optimize data storage and access.</w:t>
      </w:r>
    </w:p>
    <w:p w14:paraId="16E7757D" w14:textId="77777777" w:rsidR="00F82407" w:rsidRPr="003E076D" w:rsidRDefault="00F82407" w:rsidP="00F82407">
      <w:pPr>
        <w:jc w:val="both"/>
        <w:rPr>
          <w:sz w:val="24"/>
          <w:szCs w:val="24"/>
        </w:rPr>
      </w:pPr>
      <w:r w:rsidRPr="003E076D">
        <w:rPr>
          <w:sz w:val="24"/>
          <w:szCs w:val="24"/>
        </w:rPr>
        <w:t>Define data partitioning and clustering strategies to improve performance and scalability.</w:t>
      </w:r>
    </w:p>
    <w:p w14:paraId="4893041E" w14:textId="77777777" w:rsidR="00F82407" w:rsidRPr="003E076D" w:rsidRDefault="00F82407" w:rsidP="00F82407">
      <w:pPr>
        <w:jc w:val="both"/>
        <w:rPr>
          <w:sz w:val="24"/>
          <w:szCs w:val="24"/>
        </w:rPr>
      </w:pPr>
      <w:r w:rsidRPr="003E076D">
        <w:rPr>
          <w:sz w:val="24"/>
          <w:szCs w:val="24"/>
        </w:rPr>
        <w:lastRenderedPageBreak/>
        <w:t>Consider factors such as data volume, access patterns, concurrency, and security requirements when designing the physical schema.</w:t>
      </w:r>
    </w:p>
    <w:p w14:paraId="4B11C638" w14:textId="77777777" w:rsidR="00F82407" w:rsidRPr="003E076D" w:rsidRDefault="00F82407" w:rsidP="00F82407">
      <w:pPr>
        <w:jc w:val="both"/>
        <w:rPr>
          <w:sz w:val="24"/>
          <w:szCs w:val="24"/>
        </w:rPr>
      </w:pPr>
      <w:r w:rsidRPr="003E076D">
        <w:rPr>
          <w:sz w:val="24"/>
          <w:szCs w:val="24"/>
        </w:rPr>
        <w:t xml:space="preserve">Optimize the database design for performance by </w:t>
      </w:r>
      <w:proofErr w:type="spellStart"/>
      <w:r w:rsidRPr="003E076D">
        <w:rPr>
          <w:sz w:val="24"/>
          <w:szCs w:val="24"/>
        </w:rPr>
        <w:t>denormalizing</w:t>
      </w:r>
      <w:proofErr w:type="spellEnd"/>
      <w:r w:rsidRPr="003E076D">
        <w:rPr>
          <w:sz w:val="24"/>
          <w:szCs w:val="24"/>
        </w:rPr>
        <w:t xml:space="preserve"> tables, creating appropriate indexes, and partitioning data as needed.</w:t>
      </w:r>
    </w:p>
    <w:p w14:paraId="03EE2B96" w14:textId="77777777" w:rsidR="00F82407" w:rsidRPr="003E076D" w:rsidRDefault="00F82407" w:rsidP="00F82407">
      <w:pPr>
        <w:jc w:val="both"/>
        <w:rPr>
          <w:b/>
          <w:bCs/>
          <w:sz w:val="24"/>
          <w:szCs w:val="24"/>
        </w:rPr>
      </w:pPr>
      <w:r w:rsidRPr="003E076D">
        <w:rPr>
          <w:b/>
          <w:bCs/>
          <w:sz w:val="24"/>
          <w:szCs w:val="24"/>
        </w:rPr>
        <w:t>Data Integrity and Constraints:</w:t>
      </w:r>
    </w:p>
    <w:p w14:paraId="630AD9C7" w14:textId="77777777" w:rsidR="00F82407" w:rsidRPr="003E076D" w:rsidRDefault="00F82407" w:rsidP="00F82407">
      <w:pPr>
        <w:jc w:val="both"/>
        <w:rPr>
          <w:sz w:val="24"/>
          <w:szCs w:val="24"/>
        </w:rPr>
      </w:pPr>
      <w:r w:rsidRPr="003E076D">
        <w:rPr>
          <w:sz w:val="24"/>
          <w:szCs w:val="24"/>
        </w:rPr>
        <w:t>Enforce data integrity by defining constraints and rules that govern the validity of data in the database.</w:t>
      </w:r>
    </w:p>
    <w:p w14:paraId="3251A1A7" w14:textId="77777777" w:rsidR="00F82407" w:rsidRPr="003E076D" w:rsidRDefault="00F82407" w:rsidP="00F82407">
      <w:pPr>
        <w:jc w:val="both"/>
        <w:rPr>
          <w:sz w:val="24"/>
          <w:szCs w:val="24"/>
        </w:rPr>
      </w:pPr>
      <w:r w:rsidRPr="003E076D">
        <w:rPr>
          <w:sz w:val="24"/>
          <w:szCs w:val="24"/>
        </w:rPr>
        <w:t>Define primary key constraints to ensure uniqueness of records, foreign key constraints to enforce referential integrity between tables, and other constraints such as NOT NULL, UNIQUE, CHECK, and DEFAULT constraints.</w:t>
      </w:r>
    </w:p>
    <w:p w14:paraId="00B34EE6" w14:textId="77777777" w:rsidR="00F82407" w:rsidRPr="003E076D" w:rsidRDefault="00F82407" w:rsidP="00F82407">
      <w:pPr>
        <w:jc w:val="both"/>
        <w:rPr>
          <w:sz w:val="24"/>
          <w:szCs w:val="24"/>
        </w:rPr>
      </w:pPr>
      <w:r w:rsidRPr="003E076D">
        <w:rPr>
          <w:sz w:val="24"/>
          <w:szCs w:val="24"/>
        </w:rPr>
        <w:t>Implement business rules and validation logic within the database using triggers, stored procedures, or constraints to maintain data consistency and integrity.</w:t>
      </w:r>
    </w:p>
    <w:p w14:paraId="79E68F1D" w14:textId="77777777" w:rsidR="00F82407" w:rsidRPr="003E076D" w:rsidRDefault="00F82407" w:rsidP="00F82407">
      <w:pPr>
        <w:jc w:val="both"/>
        <w:rPr>
          <w:b/>
          <w:bCs/>
          <w:sz w:val="24"/>
          <w:szCs w:val="24"/>
        </w:rPr>
      </w:pPr>
      <w:r w:rsidRPr="003E076D">
        <w:rPr>
          <w:b/>
          <w:bCs/>
          <w:sz w:val="24"/>
          <w:szCs w:val="24"/>
        </w:rPr>
        <w:t>Data Security and Access Control:</w:t>
      </w:r>
    </w:p>
    <w:p w14:paraId="1D0D4945" w14:textId="77777777" w:rsidR="00F82407" w:rsidRPr="003E076D" w:rsidRDefault="00F82407" w:rsidP="00F82407">
      <w:pPr>
        <w:jc w:val="both"/>
        <w:rPr>
          <w:sz w:val="24"/>
          <w:szCs w:val="24"/>
        </w:rPr>
      </w:pPr>
      <w:r w:rsidRPr="003E076D">
        <w:rPr>
          <w:sz w:val="24"/>
          <w:szCs w:val="24"/>
        </w:rPr>
        <w:t>Implement security measures to protect sensitive data and ensure that only authorized users have access to the database.</w:t>
      </w:r>
    </w:p>
    <w:p w14:paraId="21C09324" w14:textId="77777777" w:rsidR="00F82407" w:rsidRPr="003E076D" w:rsidRDefault="00F82407" w:rsidP="00F82407">
      <w:pPr>
        <w:jc w:val="both"/>
        <w:rPr>
          <w:sz w:val="24"/>
          <w:szCs w:val="24"/>
        </w:rPr>
      </w:pPr>
      <w:r w:rsidRPr="003E076D">
        <w:rPr>
          <w:sz w:val="24"/>
          <w:szCs w:val="24"/>
        </w:rPr>
        <w:t>Define user roles and privileges to restrict access to specific tables, views, or operations based on the principle of least privilege.</w:t>
      </w:r>
    </w:p>
    <w:p w14:paraId="73D992F5" w14:textId="77777777" w:rsidR="00F82407" w:rsidRPr="003E076D" w:rsidRDefault="00F82407" w:rsidP="00F82407">
      <w:pPr>
        <w:jc w:val="both"/>
        <w:rPr>
          <w:sz w:val="24"/>
          <w:szCs w:val="24"/>
        </w:rPr>
      </w:pPr>
      <w:r w:rsidRPr="003E076D">
        <w:rPr>
          <w:sz w:val="24"/>
          <w:szCs w:val="24"/>
        </w:rPr>
        <w:t>Implement encryption, authentication, and auditing mechanisms to safeguard data privacy and prevent unauthorized access or tampering.</w:t>
      </w:r>
    </w:p>
    <w:p w14:paraId="7CE7BAC2" w14:textId="77777777" w:rsidR="00F82407" w:rsidRPr="003E076D" w:rsidRDefault="00F82407" w:rsidP="00F82407">
      <w:pPr>
        <w:jc w:val="both"/>
        <w:rPr>
          <w:b/>
          <w:bCs/>
          <w:sz w:val="24"/>
          <w:szCs w:val="24"/>
        </w:rPr>
      </w:pPr>
      <w:r w:rsidRPr="003E076D">
        <w:rPr>
          <w:b/>
          <w:bCs/>
          <w:sz w:val="24"/>
          <w:szCs w:val="24"/>
        </w:rPr>
        <w:t>Database Maintenance and Optimization:</w:t>
      </w:r>
    </w:p>
    <w:p w14:paraId="60F4AB1F" w14:textId="77777777" w:rsidR="00F82407" w:rsidRPr="003E076D" w:rsidRDefault="00F82407" w:rsidP="00F82407">
      <w:pPr>
        <w:jc w:val="both"/>
        <w:rPr>
          <w:sz w:val="24"/>
          <w:szCs w:val="24"/>
        </w:rPr>
      </w:pPr>
      <w:r w:rsidRPr="003E076D">
        <w:rPr>
          <w:sz w:val="24"/>
          <w:szCs w:val="24"/>
        </w:rPr>
        <w:t>Plan for ongoing database maintenance tasks, such as backup and recovery, database tuning, and performance monitoring.</w:t>
      </w:r>
    </w:p>
    <w:p w14:paraId="2555ADD6" w14:textId="77777777" w:rsidR="00F82407" w:rsidRPr="003E076D" w:rsidRDefault="00F82407" w:rsidP="00F82407">
      <w:pPr>
        <w:jc w:val="both"/>
        <w:rPr>
          <w:sz w:val="24"/>
          <w:szCs w:val="24"/>
        </w:rPr>
      </w:pPr>
      <w:r w:rsidRPr="003E076D">
        <w:rPr>
          <w:sz w:val="24"/>
          <w:szCs w:val="24"/>
        </w:rPr>
        <w:t>Monitor database performance metrics, such as query execution times, resource utilization, and throughput, to identify bottlenecks and optimize performance.</w:t>
      </w:r>
    </w:p>
    <w:p w14:paraId="62FAC1F5" w14:textId="77777777" w:rsidR="00F82407" w:rsidRPr="003E076D" w:rsidRDefault="00F82407" w:rsidP="00F82407">
      <w:pPr>
        <w:jc w:val="both"/>
        <w:rPr>
          <w:sz w:val="24"/>
          <w:szCs w:val="24"/>
        </w:rPr>
      </w:pPr>
      <w:r w:rsidRPr="003E076D">
        <w:rPr>
          <w:sz w:val="24"/>
          <w:szCs w:val="24"/>
        </w:rPr>
        <w:t>Implement indexing strategies, query optimization techniques, and database caching to improve query performance and response times.</w:t>
      </w:r>
    </w:p>
    <w:p w14:paraId="48EFBE54" w14:textId="77777777" w:rsidR="00F82407" w:rsidRPr="003E076D" w:rsidRDefault="00F82407" w:rsidP="00F82407">
      <w:pPr>
        <w:jc w:val="both"/>
        <w:rPr>
          <w:sz w:val="24"/>
          <w:szCs w:val="24"/>
        </w:rPr>
      </w:pPr>
      <w:r w:rsidRPr="003E076D">
        <w:rPr>
          <w:sz w:val="24"/>
          <w:szCs w:val="24"/>
        </w:rPr>
        <w:t>Regularly review and optimize the database schema, data storage structures, and indexing strategies to ensure optimal performance and scalability as the application evolves.</w:t>
      </w:r>
    </w:p>
    <w:p w14:paraId="30656CB1" w14:textId="77777777" w:rsidR="00F82407" w:rsidRPr="003E076D" w:rsidRDefault="00F82407" w:rsidP="00F82407">
      <w:pPr>
        <w:jc w:val="both"/>
        <w:rPr>
          <w:b/>
          <w:bCs/>
          <w:sz w:val="24"/>
          <w:szCs w:val="24"/>
        </w:rPr>
      </w:pPr>
      <w:r w:rsidRPr="003E076D">
        <w:rPr>
          <w:b/>
          <w:bCs/>
          <w:sz w:val="24"/>
          <w:szCs w:val="24"/>
        </w:rPr>
        <w:t>Documentation and Communication:</w:t>
      </w:r>
    </w:p>
    <w:p w14:paraId="3E07836A" w14:textId="77777777" w:rsidR="00F82407" w:rsidRPr="003E076D" w:rsidRDefault="00F82407" w:rsidP="00F82407">
      <w:pPr>
        <w:jc w:val="both"/>
        <w:rPr>
          <w:sz w:val="24"/>
          <w:szCs w:val="24"/>
        </w:rPr>
      </w:pPr>
      <w:r w:rsidRPr="003E076D">
        <w:rPr>
          <w:sz w:val="24"/>
          <w:szCs w:val="24"/>
        </w:rPr>
        <w:t>Document the database design, including the conceptual, logical, and physical models, as well as any design decisions, assumptions, and trade-offs made during the process.</w:t>
      </w:r>
    </w:p>
    <w:p w14:paraId="41494D6E" w14:textId="77777777" w:rsidR="00F82407" w:rsidRPr="003E076D" w:rsidRDefault="00F82407" w:rsidP="00F82407">
      <w:pPr>
        <w:jc w:val="both"/>
        <w:rPr>
          <w:sz w:val="24"/>
          <w:szCs w:val="24"/>
        </w:rPr>
      </w:pPr>
      <w:r w:rsidRPr="003E076D">
        <w:rPr>
          <w:sz w:val="24"/>
          <w:szCs w:val="24"/>
        </w:rPr>
        <w:t>Communicate the database design to stakeholders, developers, and other members of the project team to ensure a common understanding of the data model and its implications.</w:t>
      </w:r>
    </w:p>
    <w:p w14:paraId="342C3939" w14:textId="77777777" w:rsidR="00F82407" w:rsidRPr="003E076D" w:rsidRDefault="00F82407" w:rsidP="00F82407">
      <w:pPr>
        <w:jc w:val="both"/>
        <w:rPr>
          <w:sz w:val="24"/>
          <w:szCs w:val="24"/>
        </w:rPr>
      </w:pPr>
      <w:r w:rsidRPr="003E076D">
        <w:rPr>
          <w:sz w:val="24"/>
          <w:szCs w:val="24"/>
        </w:rPr>
        <w:t>Provide documentation and training materials to support database administrators, developers, and users in understanding and working with the database effectively.</w:t>
      </w:r>
    </w:p>
    <w:p w14:paraId="1F9C0565" w14:textId="77777777" w:rsidR="00F82407" w:rsidRPr="003E076D" w:rsidRDefault="00F82407" w:rsidP="00F82407">
      <w:pPr>
        <w:jc w:val="both"/>
        <w:rPr>
          <w:sz w:val="24"/>
          <w:szCs w:val="24"/>
        </w:rPr>
      </w:pPr>
      <w:r w:rsidRPr="003E076D">
        <w:rPr>
          <w:sz w:val="24"/>
          <w:szCs w:val="24"/>
        </w:rPr>
        <w:t>By following a structured approach to database design, software development teams can create well-designed databases that meet the requirements of the application, optimize performance, ensure data integrity, and support future growth and evolution. Effective database design is essential for building robust and scalable software systems that efficiently manage and leverage data to drive business value.</w:t>
      </w:r>
    </w:p>
    <w:p w14:paraId="3F87A452" w14:textId="77777777" w:rsidR="00F82407" w:rsidRPr="003E076D" w:rsidRDefault="00F82407" w:rsidP="00F82407">
      <w:pPr>
        <w:pStyle w:val="ListParagraph"/>
        <w:numPr>
          <w:ilvl w:val="0"/>
          <w:numId w:val="11"/>
        </w:numPr>
        <w:spacing w:after="160" w:line="259" w:lineRule="auto"/>
        <w:jc w:val="both"/>
        <w:rPr>
          <w:sz w:val="24"/>
          <w:szCs w:val="24"/>
        </w:rPr>
      </w:pPr>
      <w:r w:rsidRPr="003E076D">
        <w:rPr>
          <w:sz w:val="24"/>
          <w:szCs w:val="24"/>
        </w:rPr>
        <w:t>Analyze the application's data requirements based on the gathered requirements.</w:t>
      </w:r>
    </w:p>
    <w:p w14:paraId="51B7B335" w14:textId="77777777" w:rsidR="00F82407" w:rsidRPr="003E076D" w:rsidRDefault="00F82407" w:rsidP="00F82407">
      <w:pPr>
        <w:pStyle w:val="ListParagraph"/>
        <w:numPr>
          <w:ilvl w:val="0"/>
          <w:numId w:val="11"/>
        </w:numPr>
        <w:spacing w:after="160" w:line="259" w:lineRule="auto"/>
        <w:jc w:val="both"/>
        <w:rPr>
          <w:sz w:val="24"/>
          <w:szCs w:val="24"/>
        </w:rPr>
      </w:pPr>
      <w:r w:rsidRPr="003E076D">
        <w:rPr>
          <w:sz w:val="24"/>
          <w:szCs w:val="24"/>
        </w:rPr>
        <w:t>Identify entities, attributes, and relationships to model the data effectively.</w:t>
      </w:r>
    </w:p>
    <w:p w14:paraId="0F62D4CB" w14:textId="77777777" w:rsidR="00F82407" w:rsidRPr="003E076D" w:rsidRDefault="00F82407" w:rsidP="00F82407">
      <w:pPr>
        <w:pStyle w:val="ListParagraph"/>
        <w:numPr>
          <w:ilvl w:val="0"/>
          <w:numId w:val="11"/>
        </w:numPr>
        <w:spacing w:after="160" w:line="259" w:lineRule="auto"/>
        <w:jc w:val="both"/>
        <w:rPr>
          <w:sz w:val="24"/>
          <w:szCs w:val="24"/>
        </w:rPr>
      </w:pPr>
      <w:r w:rsidRPr="003E076D">
        <w:rPr>
          <w:sz w:val="24"/>
          <w:szCs w:val="24"/>
        </w:rPr>
        <w:lastRenderedPageBreak/>
        <w:t xml:space="preserve">Create an Entity-Relationship Diagram (ERD) using tools like </w:t>
      </w:r>
      <w:proofErr w:type="spellStart"/>
      <w:r w:rsidRPr="003E076D">
        <w:rPr>
          <w:sz w:val="24"/>
          <w:szCs w:val="24"/>
        </w:rPr>
        <w:t>Lucidchart</w:t>
      </w:r>
      <w:proofErr w:type="spellEnd"/>
      <w:r w:rsidRPr="003E076D">
        <w:rPr>
          <w:sz w:val="24"/>
          <w:szCs w:val="24"/>
        </w:rPr>
        <w:t xml:space="preserve"> or draw.io.</w:t>
      </w:r>
    </w:p>
    <w:p w14:paraId="5D8A2FBC" w14:textId="77777777" w:rsidR="00F82407" w:rsidRPr="003E076D" w:rsidRDefault="00F82407" w:rsidP="00F82407">
      <w:pPr>
        <w:pStyle w:val="ListParagraph"/>
        <w:numPr>
          <w:ilvl w:val="0"/>
          <w:numId w:val="11"/>
        </w:numPr>
        <w:spacing w:after="160" w:line="259" w:lineRule="auto"/>
        <w:jc w:val="both"/>
        <w:rPr>
          <w:sz w:val="24"/>
          <w:szCs w:val="24"/>
        </w:rPr>
      </w:pPr>
      <w:r w:rsidRPr="003E076D">
        <w:rPr>
          <w:sz w:val="24"/>
          <w:szCs w:val="24"/>
        </w:rPr>
        <w:t>Normalize the database schema to eliminate redundancy and improve data integrity.</w:t>
      </w:r>
    </w:p>
    <w:p w14:paraId="19561DC9" w14:textId="77777777" w:rsidR="00F82407" w:rsidRPr="003E076D" w:rsidRDefault="00F82407" w:rsidP="00F82407">
      <w:pPr>
        <w:pStyle w:val="ListParagraph"/>
        <w:numPr>
          <w:ilvl w:val="0"/>
          <w:numId w:val="11"/>
        </w:numPr>
        <w:spacing w:after="160" w:line="259" w:lineRule="auto"/>
        <w:jc w:val="both"/>
        <w:rPr>
          <w:sz w:val="24"/>
          <w:szCs w:val="24"/>
        </w:rPr>
      </w:pPr>
      <w:r w:rsidRPr="003E076D">
        <w:rPr>
          <w:sz w:val="24"/>
          <w:szCs w:val="24"/>
        </w:rPr>
        <w:t>Define database constraints, such as primary keys, foreign keys, and unique constraints.</w:t>
      </w:r>
    </w:p>
    <w:p w14:paraId="17C15D5F" w14:textId="77777777" w:rsidR="00F82407" w:rsidRPr="003E076D" w:rsidRDefault="00F82407" w:rsidP="00F82407">
      <w:pPr>
        <w:pStyle w:val="ListParagraph"/>
        <w:numPr>
          <w:ilvl w:val="0"/>
          <w:numId w:val="11"/>
        </w:numPr>
        <w:spacing w:after="160" w:line="259" w:lineRule="auto"/>
        <w:jc w:val="both"/>
        <w:rPr>
          <w:sz w:val="24"/>
          <w:szCs w:val="24"/>
        </w:rPr>
      </w:pPr>
      <w:r w:rsidRPr="003E076D">
        <w:rPr>
          <w:sz w:val="24"/>
          <w:szCs w:val="24"/>
        </w:rPr>
        <w:t>Consider indexing strategies to optimize query performance for frequently accessed data.</w:t>
      </w:r>
    </w:p>
    <w:p w14:paraId="7027C593" w14:textId="77777777" w:rsidR="00F82407" w:rsidRPr="003E076D" w:rsidRDefault="00F82407" w:rsidP="00F82407">
      <w:pPr>
        <w:jc w:val="both"/>
        <w:rPr>
          <w:b/>
          <w:bCs/>
          <w:sz w:val="28"/>
        </w:rPr>
      </w:pPr>
      <w:r w:rsidRPr="003E076D">
        <w:rPr>
          <w:b/>
          <w:bCs/>
          <w:sz w:val="28"/>
        </w:rPr>
        <w:t>Entity Relationship Diagram</w:t>
      </w:r>
    </w:p>
    <w:p w14:paraId="40D37DDB" w14:textId="77777777" w:rsidR="00F82407" w:rsidRPr="003E076D" w:rsidRDefault="00F82407" w:rsidP="00F82407">
      <w:pPr>
        <w:jc w:val="both"/>
        <w:rPr>
          <w:sz w:val="24"/>
          <w:szCs w:val="24"/>
        </w:rPr>
      </w:pPr>
      <w:r w:rsidRPr="003E076D">
        <w:rPr>
          <w:sz w:val="24"/>
          <w:szCs w:val="24"/>
        </w:rPr>
        <w:t>An Entity-Relationship Diagram (ERD) is a graphical representation used in database design to visualize the relationships between entities in a domain and the attributes associated with those entities. ERDs are an essential tool for understanding and communicating the structure of a database schema.</w:t>
      </w:r>
    </w:p>
    <w:p w14:paraId="0C90124E" w14:textId="77777777" w:rsidR="00F82407" w:rsidRPr="00EB76CF" w:rsidRDefault="00F82407" w:rsidP="00F82407">
      <w:pPr>
        <w:pStyle w:val="BodyText"/>
        <w:rPr>
          <w:b/>
          <w:sz w:val="32"/>
          <w:szCs w:val="32"/>
        </w:rPr>
      </w:pPr>
    </w:p>
    <w:p w14:paraId="07450994" w14:textId="77777777" w:rsidR="00F82407" w:rsidRDefault="00F82407">
      <w:pPr>
        <w:jc w:val="center"/>
        <w:rPr>
          <w:sz w:val="28"/>
          <w:szCs w:val="28"/>
        </w:rPr>
      </w:pPr>
    </w:p>
    <w:p w14:paraId="0806A9F1" w14:textId="77777777" w:rsidR="00F82407" w:rsidRDefault="00F82407">
      <w:pPr>
        <w:jc w:val="center"/>
        <w:rPr>
          <w:sz w:val="28"/>
          <w:szCs w:val="28"/>
        </w:rPr>
      </w:pPr>
    </w:p>
    <w:p w14:paraId="08820B38" w14:textId="77777777" w:rsidR="00F82407" w:rsidRDefault="00F82407">
      <w:pPr>
        <w:jc w:val="center"/>
        <w:rPr>
          <w:sz w:val="28"/>
          <w:szCs w:val="28"/>
        </w:rPr>
      </w:pPr>
    </w:p>
    <w:p w14:paraId="7B0E8135" w14:textId="7DE1F856" w:rsidR="00F82407" w:rsidRDefault="00F82407">
      <w:pPr>
        <w:jc w:val="center"/>
        <w:rPr>
          <w:sz w:val="28"/>
          <w:szCs w:val="28"/>
        </w:rPr>
      </w:pPr>
      <w:r>
        <w:rPr>
          <w:noProof/>
          <w:sz w:val="28"/>
          <w:szCs w:val="28"/>
        </w:rPr>
        <w:drawing>
          <wp:inline distT="0" distB="0" distL="0" distR="0" wp14:anchorId="0EA97762" wp14:editId="75093923">
            <wp:extent cx="5273040" cy="4914900"/>
            <wp:effectExtent l="0" t="0" r="3810" b="0"/>
            <wp:docPr id="62191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3040" cy="4914900"/>
                    </a:xfrm>
                    <a:prstGeom prst="rect">
                      <a:avLst/>
                    </a:prstGeom>
                    <a:noFill/>
                    <a:ln>
                      <a:noFill/>
                    </a:ln>
                  </pic:spPr>
                </pic:pic>
              </a:graphicData>
            </a:graphic>
          </wp:inline>
        </w:drawing>
      </w:r>
    </w:p>
    <w:p w14:paraId="1E1AC788" w14:textId="77777777" w:rsidR="00F82407" w:rsidRDefault="00F82407">
      <w:pPr>
        <w:jc w:val="center"/>
        <w:rPr>
          <w:sz w:val="28"/>
          <w:szCs w:val="28"/>
        </w:rPr>
      </w:pPr>
    </w:p>
    <w:p w14:paraId="43079126" w14:textId="77777777" w:rsidR="00F82407" w:rsidRDefault="00F82407">
      <w:pPr>
        <w:jc w:val="center"/>
        <w:rPr>
          <w:sz w:val="28"/>
          <w:szCs w:val="28"/>
        </w:rPr>
      </w:pPr>
    </w:p>
    <w:p w14:paraId="17D81FBC" w14:textId="77777777" w:rsidR="00F82407" w:rsidRDefault="00F82407">
      <w:pPr>
        <w:jc w:val="center"/>
        <w:rPr>
          <w:sz w:val="28"/>
          <w:szCs w:val="28"/>
        </w:rPr>
      </w:pPr>
    </w:p>
    <w:p w14:paraId="7717A4E7" w14:textId="77777777" w:rsidR="00F82407" w:rsidRDefault="00F82407">
      <w:pPr>
        <w:jc w:val="center"/>
        <w:rPr>
          <w:sz w:val="28"/>
          <w:szCs w:val="28"/>
        </w:rPr>
      </w:pPr>
    </w:p>
    <w:p w14:paraId="5DC36906" w14:textId="77777777" w:rsidR="00F82407" w:rsidRDefault="00F82407">
      <w:pPr>
        <w:jc w:val="center"/>
        <w:rPr>
          <w:sz w:val="28"/>
          <w:szCs w:val="28"/>
        </w:rPr>
      </w:pPr>
    </w:p>
    <w:p w14:paraId="38446B87" w14:textId="77777777" w:rsidR="00F82407" w:rsidRDefault="00F82407">
      <w:pPr>
        <w:jc w:val="center"/>
        <w:rPr>
          <w:sz w:val="28"/>
          <w:szCs w:val="28"/>
        </w:rPr>
      </w:pPr>
    </w:p>
    <w:p w14:paraId="7AE6B6BF" w14:textId="77777777" w:rsidR="00F82407" w:rsidRDefault="00000000">
      <w:pPr>
        <w:jc w:val="center"/>
        <w:rPr>
          <w:sz w:val="28"/>
          <w:szCs w:val="28"/>
        </w:rPr>
      </w:pPr>
      <w:r>
        <w:rPr>
          <w:sz w:val="28"/>
          <w:szCs w:val="28"/>
        </w:rPr>
        <w:t xml:space="preserve">           </w:t>
      </w:r>
    </w:p>
    <w:p w14:paraId="45C0ABC5" w14:textId="77777777" w:rsidR="00F82407" w:rsidRDefault="00F82407">
      <w:pPr>
        <w:jc w:val="center"/>
        <w:rPr>
          <w:sz w:val="28"/>
          <w:szCs w:val="28"/>
        </w:rPr>
      </w:pPr>
    </w:p>
    <w:p w14:paraId="5BEF2424" w14:textId="77777777" w:rsidR="00F82407" w:rsidRDefault="00F82407">
      <w:pPr>
        <w:jc w:val="center"/>
        <w:rPr>
          <w:sz w:val="28"/>
          <w:szCs w:val="28"/>
        </w:rPr>
      </w:pPr>
    </w:p>
    <w:p w14:paraId="3FD1823B" w14:textId="77777777" w:rsidR="00F82407" w:rsidRDefault="00F82407">
      <w:pPr>
        <w:jc w:val="center"/>
        <w:rPr>
          <w:sz w:val="28"/>
          <w:szCs w:val="28"/>
        </w:rPr>
      </w:pPr>
    </w:p>
    <w:p w14:paraId="70DA3AEF" w14:textId="77777777" w:rsidR="00F82407" w:rsidRDefault="00F82407">
      <w:pPr>
        <w:jc w:val="center"/>
        <w:rPr>
          <w:sz w:val="28"/>
          <w:szCs w:val="28"/>
        </w:rPr>
      </w:pPr>
    </w:p>
    <w:p w14:paraId="3686B17C" w14:textId="77777777" w:rsidR="00F82407" w:rsidRDefault="00F82407">
      <w:pPr>
        <w:jc w:val="center"/>
        <w:rPr>
          <w:sz w:val="28"/>
          <w:szCs w:val="28"/>
        </w:rPr>
      </w:pPr>
    </w:p>
    <w:p w14:paraId="6D00204B" w14:textId="77777777" w:rsidR="00F82407" w:rsidRDefault="00F82407">
      <w:pPr>
        <w:jc w:val="center"/>
        <w:rPr>
          <w:sz w:val="28"/>
          <w:szCs w:val="28"/>
        </w:rPr>
      </w:pPr>
    </w:p>
    <w:p w14:paraId="16187488" w14:textId="77777777" w:rsidR="00F82407" w:rsidRDefault="00F82407">
      <w:pPr>
        <w:jc w:val="center"/>
        <w:rPr>
          <w:sz w:val="28"/>
          <w:szCs w:val="28"/>
        </w:rPr>
      </w:pPr>
    </w:p>
    <w:p w14:paraId="528921B2" w14:textId="77777777" w:rsidR="00F82407" w:rsidRDefault="00F82407">
      <w:pPr>
        <w:jc w:val="center"/>
        <w:rPr>
          <w:sz w:val="28"/>
          <w:szCs w:val="28"/>
        </w:rPr>
      </w:pPr>
    </w:p>
    <w:p w14:paraId="000EA18C" w14:textId="77777777" w:rsidR="00F82407" w:rsidRDefault="00F82407">
      <w:pPr>
        <w:jc w:val="center"/>
        <w:rPr>
          <w:sz w:val="28"/>
          <w:szCs w:val="28"/>
        </w:rPr>
      </w:pPr>
    </w:p>
    <w:p w14:paraId="6F5ABEB4" w14:textId="77777777" w:rsidR="00F82407" w:rsidRDefault="00F82407">
      <w:pPr>
        <w:jc w:val="center"/>
        <w:rPr>
          <w:sz w:val="28"/>
          <w:szCs w:val="28"/>
        </w:rPr>
      </w:pPr>
    </w:p>
    <w:p w14:paraId="1491CE13" w14:textId="77777777" w:rsidR="00F82407" w:rsidRDefault="00F82407">
      <w:pPr>
        <w:jc w:val="center"/>
        <w:rPr>
          <w:sz w:val="28"/>
          <w:szCs w:val="28"/>
        </w:rPr>
      </w:pPr>
    </w:p>
    <w:p w14:paraId="7BA83C77" w14:textId="77777777" w:rsidR="00F82407" w:rsidRPr="003E076D" w:rsidRDefault="00F82407" w:rsidP="00F82407">
      <w:pPr>
        <w:jc w:val="both"/>
        <w:rPr>
          <w:sz w:val="24"/>
          <w:szCs w:val="24"/>
        </w:rPr>
      </w:pPr>
      <w:r w:rsidRPr="003E076D">
        <w:rPr>
          <w:sz w:val="24"/>
          <w:szCs w:val="24"/>
        </w:rPr>
        <w:t>Here's a breakdown of key components and concepts of an ERD:</w:t>
      </w:r>
    </w:p>
    <w:p w14:paraId="00249C58" w14:textId="77777777" w:rsidR="00F82407" w:rsidRPr="003E076D" w:rsidRDefault="00F82407" w:rsidP="00F82407">
      <w:pPr>
        <w:jc w:val="both"/>
        <w:rPr>
          <w:b/>
          <w:bCs/>
          <w:sz w:val="24"/>
          <w:szCs w:val="24"/>
        </w:rPr>
      </w:pPr>
      <w:r w:rsidRPr="003E076D">
        <w:rPr>
          <w:b/>
          <w:bCs/>
          <w:sz w:val="24"/>
          <w:szCs w:val="24"/>
        </w:rPr>
        <w:t>Entities:</w:t>
      </w:r>
    </w:p>
    <w:p w14:paraId="178E79DE" w14:textId="77777777" w:rsidR="00F82407" w:rsidRPr="003E076D" w:rsidRDefault="00F82407" w:rsidP="00F82407">
      <w:pPr>
        <w:pStyle w:val="ListParagraph"/>
        <w:numPr>
          <w:ilvl w:val="0"/>
          <w:numId w:val="14"/>
        </w:numPr>
        <w:spacing w:after="160" w:line="259" w:lineRule="auto"/>
        <w:jc w:val="both"/>
        <w:rPr>
          <w:sz w:val="24"/>
          <w:szCs w:val="24"/>
        </w:rPr>
      </w:pPr>
      <w:r w:rsidRPr="003E076D">
        <w:rPr>
          <w:sz w:val="24"/>
          <w:szCs w:val="24"/>
        </w:rPr>
        <w:t>An entity represents a real-world object, concept, or thing with distinct properties.</w:t>
      </w:r>
    </w:p>
    <w:p w14:paraId="4FE5FF55" w14:textId="77777777" w:rsidR="00F82407" w:rsidRPr="003E076D" w:rsidRDefault="00F82407" w:rsidP="00F82407">
      <w:pPr>
        <w:pStyle w:val="ListParagraph"/>
        <w:numPr>
          <w:ilvl w:val="0"/>
          <w:numId w:val="14"/>
        </w:numPr>
        <w:spacing w:after="160" w:line="259" w:lineRule="auto"/>
        <w:jc w:val="both"/>
        <w:rPr>
          <w:sz w:val="24"/>
          <w:szCs w:val="24"/>
        </w:rPr>
      </w:pPr>
      <w:r w:rsidRPr="003E076D">
        <w:rPr>
          <w:sz w:val="24"/>
          <w:szCs w:val="24"/>
        </w:rPr>
        <w:t>In an ERD, entities are typically represented as rectangles or boxes.</w:t>
      </w:r>
    </w:p>
    <w:p w14:paraId="4581453D" w14:textId="77777777" w:rsidR="00F82407" w:rsidRPr="007B572B" w:rsidRDefault="00F82407" w:rsidP="00F82407">
      <w:pPr>
        <w:pStyle w:val="ListParagraph"/>
        <w:numPr>
          <w:ilvl w:val="0"/>
          <w:numId w:val="14"/>
        </w:numPr>
        <w:spacing w:after="160" w:line="259" w:lineRule="auto"/>
        <w:jc w:val="both"/>
        <w:rPr>
          <w:b/>
          <w:bCs/>
          <w:sz w:val="24"/>
          <w:szCs w:val="24"/>
        </w:rPr>
      </w:pPr>
      <w:r w:rsidRPr="007B572B">
        <w:rPr>
          <w:sz w:val="24"/>
          <w:szCs w:val="24"/>
        </w:rPr>
        <w:t>Each entity has a name that describes the category of objects it</w:t>
      </w:r>
      <w:r>
        <w:rPr>
          <w:sz w:val="24"/>
          <w:szCs w:val="24"/>
        </w:rPr>
        <w:t xml:space="preserve">. </w:t>
      </w:r>
    </w:p>
    <w:p w14:paraId="0B4A0DA7" w14:textId="77777777" w:rsidR="00F82407" w:rsidRPr="007B572B" w:rsidRDefault="00F82407" w:rsidP="00F82407">
      <w:pPr>
        <w:spacing w:after="160" w:line="259" w:lineRule="auto"/>
        <w:jc w:val="both"/>
        <w:rPr>
          <w:b/>
          <w:bCs/>
          <w:sz w:val="24"/>
          <w:szCs w:val="24"/>
        </w:rPr>
      </w:pPr>
      <w:r w:rsidRPr="007B572B">
        <w:rPr>
          <w:b/>
          <w:bCs/>
          <w:sz w:val="24"/>
          <w:szCs w:val="24"/>
        </w:rPr>
        <w:t>Attributes:</w:t>
      </w:r>
    </w:p>
    <w:p w14:paraId="32FA8700" w14:textId="77777777" w:rsidR="00F82407" w:rsidRPr="003E076D" w:rsidRDefault="00F82407" w:rsidP="00F82407">
      <w:pPr>
        <w:pStyle w:val="ListParagraph"/>
        <w:numPr>
          <w:ilvl w:val="0"/>
          <w:numId w:val="15"/>
        </w:numPr>
        <w:spacing w:after="160" w:line="259" w:lineRule="auto"/>
        <w:jc w:val="both"/>
        <w:rPr>
          <w:sz w:val="24"/>
          <w:szCs w:val="24"/>
        </w:rPr>
      </w:pPr>
      <w:r w:rsidRPr="003E076D">
        <w:rPr>
          <w:sz w:val="24"/>
          <w:szCs w:val="24"/>
        </w:rPr>
        <w:t>Attributes are the properties or characteristics of entities that describe them.</w:t>
      </w:r>
    </w:p>
    <w:p w14:paraId="5019E1D7" w14:textId="77777777" w:rsidR="00F82407" w:rsidRPr="003E076D" w:rsidRDefault="00F82407" w:rsidP="00F82407">
      <w:pPr>
        <w:pStyle w:val="ListParagraph"/>
        <w:numPr>
          <w:ilvl w:val="0"/>
          <w:numId w:val="15"/>
        </w:numPr>
        <w:spacing w:after="160" w:line="259" w:lineRule="auto"/>
        <w:jc w:val="both"/>
        <w:rPr>
          <w:sz w:val="24"/>
          <w:szCs w:val="24"/>
        </w:rPr>
      </w:pPr>
      <w:r w:rsidRPr="003E076D">
        <w:rPr>
          <w:sz w:val="24"/>
          <w:szCs w:val="24"/>
        </w:rPr>
        <w:t>Each attribute is associated with an entity and represents a specific piece of information about the entity.</w:t>
      </w:r>
    </w:p>
    <w:p w14:paraId="0BF9E2F4" w14:textId="77777777" w:rsidR="00F82407" w:rsidRPr="003E076D" w:rsidRDefault="00F82407" w:rsidP="00F82407">
      <w:pPr>
        <w:pStyle w:val="ListParagraph"/>
        <w:numPr>
          <w:ilvl w:val="0"/>
          <w:numId w:val="15"/>
        </w:numPr>
        <w:spacing w:after="160" w:line="259" w:lineRule="auto"/>
        <w:jc w:val="both"/>
        <w:rPr>
          <w:sz w:val="24"/>
          <w:szCs w:val="24"/>
        </w:rPr>
      </w:pPr>
      <w:r w:rsidRPr="003E076D">
        <w:rPr>
          <w:sz w:val="24"/>
          <w:szCs w:val="24"/>
        </w:rPr>
        <w:t>Attributes are represented as ovals or ellipses connected to their respective entities by lines.</w:t>
      </w:r>
    </w:p>
    <w:p w14:paraId="0C84690F" w14:textId="77777777" w:rsidR="00F82407" w:rsidRPr="003E076D" w:rsidRDefault="00F82407" w:rsidP="00F82407">
      <w:pPr>
        <w:jc w:val="both"/>
        <w:rPr>
          <w:b/>
          <w:bCs/>
          <w:sz w:val="24"/>
          <w:szCs w:val="24"/>
        </w:rPr>
      </w:pPr>
      <w:r w:rsidRPr="003E076D">
        <w:rPr>
          <w:b/>
          <w:bCs/>
          <w:sz w:val="24"/>
          <w:szCs w:val="24"/>
        </w:rPr>
        <w:t>Relationships:</w:t>
      </w:r>
    </w:p>
    <w:p w14:paraId="4EBF23B0" w14:textId="77777777" w:rsidR="00F82407" w:rsidRPr="003E076D" w:rsidRDefault="00F82407" w:rsidP="00F82407">
      <w:pPr>
        <w:pStyle w:val="ListParagraph"/>
        <w:numPr>
          <w:ilvl w:val="0"/>
          <w:numId w:val="16"/>
        </w:numPr>
        <w:spacing w:after="160" w:line="259" w:lineRule="auto"/>
        <w:jc w:val="both"/>
        <w:rPr>
          <w:sz w:val="24"/>
          <w:szCs w:val="24"/>
        </w:rPr>
      </w:pPr>
      <w:r w:rsidRPr="003E076D">
        <w:rPr>
          <w:sz w:val="24"/>
          <w:szCs w:val="24"/>
        </w:rPr>
        <w:t>Relationships define associations and connections between entities.</w:t>
      </w:r>
    </w:p>
    <w:p w14:paraId="15C8FC78" w14:textId="77777777" w:rsidR="00F82407" w:rsidRPr="003E076D" w:rsidRDefault="00F82407" w:rsidP="00F82407">
      <w:pPr>
        <w:pStyle w:val="ListParagraph"/>
        <w:numPr>
          <w:ilvl w:val="0"/>
          <w:numId w:val="16"/>
        </w:numPr>
        <w:spacing w:after="160" w:line="259" w:lineRule="auto"/>
        <w:jc w:val="both"/>
        <w:rPr>
          <w:sz w:val="24"/>
          <w:szCs w:val="24"/>
        </w:rPr>
      </w:pPr>
      <w:r w:rsidRPr="003E076D">
        <w:rPr>
          <w:sz w:val="24"/>
          <w:szCs w:val="24"/>
        </w:rPr>
        <w:t>A relationship describes how entities are related to each other and can have various cardinality constraints, such as one-to-one, one-to-many, or many-to-many.</w:t>
      </w:r>
    </w:p>
    <w:p w14:paraId="5A8A3FCA" w14:textId="77777777" w:rsidR="00F82407" w:rsidRPr="003E076D" w:rsidRDefault="00F82407" w:rsidP="00F82407">
      <w:pPr>
        <w:pStyle w:val="ListParagraph"/>
        <w:numPr>
          <w:ilvl w:val="0"/>
          <w:numId w:val="16"/>
        </w:numPr>
        <w:spacing w:after="160" w:line="259" w:lineRule="auto"/>
        <w:jc w:val="both"/>
        <w:rPr>
          <w:sz w:val="24"/>
          <w:szCs w:val="24"/>
        </w:rPr>
      </w:pPr>
      <w:r w:rsidRPr="003E076D">
        <w:rPr>
          <w:sz w:val="24"/>
          <w:szCs w:val="24"/>
        </w:rPr>
        <w:t>Relationships are represented as lines connecting related entities, with optional symbols indicating cardinality and participation constraints.</w:t>
      </w:r>
    </w:p>
    <w:p w14:paraId="04BE0B11" w14:textId="77777777" w:rsidR="00F82407" w:rsidRPr="003E076D" w:rsidRDefault="00F82407" w:rsidP="00F82407">
      <w:pPr>
        <w:jc w:val="both"/>
        <w:rPr>
          <w:b/>
          <w:bCs/>
          <w:sz w:val="24"/>
          <w:szCs w:val="24"/>
        </w:rPr>
      </w:pPr>
      <w:r w:rsidRPr="003E076D">
        <w:rPr>
          <w:b/>
          <w:bCs/>
          <w:sz w:val="24"/>
          <w:szCs w:val="24"/>
        </w:rPr>
        <w:t>Cardinality:</w:t>
      </w:r>
    </w:p>
    <w:p w14:paraId="09BB471F" w14:textId="77777777" w:rsidR="00F82407" w:rsidRPr="003E076D" w:rsidRDefault="00F82407" w:rsidP="00F82407">
      <w:pPr>
        <w:pStyle w:val="ListParagraph"/>
        <w:numPr>
          <w:ilvl w:val="0"/>
          <w:numId w:val="17"/>
        </w:numPr>
        <w:spacing w:after="160" w:line="259" w:lineRule="auto"/>
        <w:jc w:val="both"/>
        <w:rPr>
          <w:sz w:val="24"/>
          <w:szCs w:val="24"/>
        </w:rPr>
      </w:pPr>
      <w:r w:rsidRPr="003E076D">
        <w:rPr>
          <w:sz w:val="24"/>
          <w:szCs w:val="24"/>
        </w:rPr>
        <w:t>Cardinality specifies the number of instances of one entity that are associated with the number of instances of another entity through a relationship.</w:t>
      </w:r>
    </w:p>
    <w:p w14:paraId="70A42FB9" w14:textId="77777777" w:rsidR="00F82407" w:rsidRPr="003E076D" w:rsidRDefault="00F82407" w:rsidP="00F82407">
      <w:pPr>
        <w:pStyle w:val="ListParagraph"/>
        <w:numPr>
          <w:ilvl w:val="0"/>
          <w:numId w:val="17"/>
        </w:numPr>
        <w:spacing w:after="160" w:line="259" w:lineRule="auto"/>
        <w:jc w:val="both"/>
        <w:rPr>
          <w:sz w:val="24"/>
          <w:szCs w:val="24"/>
        </w:rPr>
      </w:pPr>
      <w:r w:rsidRPr="003E076D">
        <w:rPr>
          <w:sz w:val="24"/>
          <w:szCs w:val="24"/>
        </w:rPr>
        <w:lastRenderedPageBreak/>
        <w:t>Cardinality constraints are often indicated using symbols such as "1" (one), "M" (many), "0" (zero), "N" (any number), or specific ranges (e.g., "1..*" for one or more).</w:t>
      </w:r>
    </w:p>
    <w:p w14:paraId="65C7C6A3" w14:textId="77777777" w:rsidR="00F82407" w:rsidRPr="003E076D" w:rsidRDefault="00F82407" w:rsidP="00F82407">
      <w:pPr>
        <w:pStyle w:val="ListParagraph"/>
        <w:numPr>
          <w:ilvl w:val="0"/>
          <w:numId w:val="17"/>
        </w:numPr>
        <w:spacing w:after="160" w:line="259" w:lineRule="auto"/>
        <w:jc w:val="both"/>
        <w:rPr>
          <w:sz w:val="24"/>
          <w:szCs w:val="24"/>
        </w:rPr>
      </w:pPr>
      <w:r w:rsidRPr="003E076D">
        <w:rPr>
          <w:sz w:val="24"/>
          <w:szCs w:val="24"/>
        </w:rPr>
        <w:t>Cardinality constraints help define the nature of the relationship between entities and influence database schema design and query formulation.</w:t>
      </w:r>
    </w:p>
    <w:p w14:paraId="3C1C53ED" w14:textId="77777777" w:rsidR="00F82407" w:rsidRPr="003E076D" w:rsidRDefault="00F82407" w:rsidP="00F82407">
      <w:pPr>
        <w:jc w:val="both"/>
        <w:rPr>
          <w:b/>
          <w:bCs/>
          <w:sz w:val="24"/>
          <w:szCs w:val="24"/>
        </w:rPr>
      </w:pPr>
      <w:r w:rsidRPr="003E076D">
        <w:rPr>
          <w:b/>
          <w:bCs/>
          <w:sz w:val="24"/>
          <w:szCs w:val="24"/>
        </w:rPr>
        <w:t>Keys:</w:t>
      </w:r>
    </w:p>
    <w:p w14:paraId="25CC767A" w14:textId="77777777" w:rsidR="00F82407" w:rsidRPr="003E076D" w:rsidRDefault="00F82407" w:rsidP="00F82407">
      <w:pPr>
        <w:pStyle w:val="ListParagraph"/>
        <w:numPr>
          <w:ilvl w:val="0"/>
          <w:numId w:val="18"/>
        </w:numPr>
        <w:spacing w:after="160" w:line="259" w:lineRule="auto"/>
        <w:jc w:val="both"/>
        <w:rPr>
          <w:sz w:val="24"/>
          <w:szCs w:val="24"/>
        </w:rPr>
      </w:pPr>
      <w:r w:rsidRPr="003E076D">
        <w:rPr>
          <w:sz w:val="24"/>
          <w:szCs w:val="24"/>
        </w:rPr>
        <w:t>Keys are attributes or combinations of attributes that uniquely identify instances of an entity within a database.</w:t>
      </w:r>
    </w:p>
    <w:p w14:paraId="2FE9F5D2" w14:textId="77777777" w:rsidR="00F82407" w:rsidRPr="003E076D" w:rsidRDefault="00F82407" w:rsidP="00F82407">
      <w:pPr>
        <w:pStyle w:val="ListParagraph"/>
        <w:numPr>
          <w:ilvl w:val="0"/>
          <w:numId w:val="18"/>
        </w:numPr>
        <w:spacing w:after="160" w:line="259" w:lineRule="auto"/>
        <w:jc w:val="both"/>
        <w:rPr>
          <w:sz w:val="24"/>
          <w:szCs w:val="24"/>
        </w:rPr>
      </w:pPr>
      <w:r w:rsidRPr="003E076D">
        <w:rPr>
          <w:sz w:val="24"/>
          <w:szCs w:val="24"/>
        </w:rPr>
        <w:t>Primary keys are special attributes designated to uniquely identify each instance of an entity, and they play a crucial role in maintaining data integrity and enforcing constraints.</w:t>
      </w:r>
    </w:p>
    <w:p w14:paraId="3D88486A" w14:textId="77777777" w:rsidR="00F82407" w:rsidRPr="003E076D" w:rsidRDefault="00F82407" w:rsidP="00F82407">
      <w:pPr>
        <w:pStyle w:val="ListParagraph"/>
        <w:numPr>
          <w:ilvl w:val="0"/>
          <w:numId w:val="18"/>
        </w:numPr>
        <w:spacing w:after="160" w:line="259" w:lineRule="auto"/>
        <w:jc w:val="both"/>
        <w:rPr>
          <w:sz w:val="24"/>
          <w:szCs w:val="24"/>
        </w:rPr>
      </w:pPr>
      <w:r w:rsidRPr="003E076D">
        <w:rPr>
          <w:sz w:val="24"/>
          <w:szCs w:val="24"/>
        </w:rPr>
        <w:t>Foreign keys are attributes that establish relationships between entities by referencing the primary key of another entity.</w:t>
      </w:r>
    </w:p>
    <w:p w14:paraId="304EDD28" w14:textId="77777777" w:rsidR="00F82407" w:rsidRPr="003E076D" w:rsidRDefault="00F82407" w:rsidP="00F82407">
      <w:pPr>
        <w:jc w:val="both"/>
        <w:rPr>
          <w:b/>
          <w:bCs/>
          <w:sz w:val="24"/>
          <w:szCs w:val="24"/>
        </w:rPr>
      </w:pPr>
      <w:r w:rsidRPr="003E076D">
        <w:rPr>
          <w:b/>
          <w:bCs/>
          <w:sz w:val="24"/>
          <w:szCs w:val="24"/>
        </w:rPr>
        <w:t>Associative Entities:</w:t>
      </w:r>
    </w:p>
    <w:p w14:paraId="5C87086B" w14:textId="77777777" w:rsidR="00F82407" w:rsidRPr="003E076D" w:rsidRDefault="00F82407" w:rsidP="00F82407">
      <w:pPr>
        <w:pStyle w:val="ListParagraph"/>
        <w:numPr>
          <w:ilvl w:val="0"/>
          <w:numId w:val="19"/>
        </w:numPr>
        <w:spacing w:after="160" w:line="259" w:lineRule="auto"/>
        <w:jc w:val="both"/>
        <w:rPr>
          <w:sz w:val="24"/>
          <w:szCs w:val="24"/>
        </w:rPr>
      </w:pPr>
      <w:r w:rsidRPr="003E076D">
        <w:rPr>
          <w:sz w:val="24"/>
          <w:szCs w:val="24"/>
        </w:rPr>
        <w:t>Associative entities, also known as junction entities or relationship entities, represent entities that connect other entities in a many-to-many relationship.</w:t>
      </w:r>
    </w:p>
    <w:p w14:paraId="435AD640" w14:textId="77777777" w:rsidR="00F82407" w:rsidRPr="003E076D" w:rsidRDefault="00F82407" w:rsidP="00F82407">
      <w:pPr>
        <w:pStyle w:val="ListParagraph"/>
        <w:numPr>
          <w:ilvl w:val="0"/>
          <w:numId w:val="19"/>
        </w:numPr>
        <w:spacing w:after="160" w:line="259" w:lineRule="auto"/>
        <w:jc w:val="both"/>
        <w:rPr>
          <w:sz w:val="24"/>
          <w:szCs w:val="24"/>
        </w:rPr>
      </w:pPr>
      <w:r w:rsidRPr="003E076D">
        <w:rPr>
          <w:sz w:val="24"/>
          <w:szCs w:val="24"/>
        </w:rPr>
        <w:t>Associative entities typically contain attributes that describe the relationship between the connected entities.</w:t>
      </w:r>
    </w:p>
    <w:p w14:paraId="0EDA25E0" w14:textId="77777777" w:rsidR="00F82407" w:rsidRPr="003E076D" w:rsidRDefault="00F82407" w:rsidP="00F82407">
      <w:pPr>
        <w:pStyle w:val="ListParagraph"/>
        <w:numPr>
          <w:ilvl w:val="0"/>
          <w:numId w:val="19"/>
        </w:numPr>
        <w:spacing w:after="160" w:line="259" w:lineRule="auto"/>
        <w:jc w:val="both"/>
        <w:rPr>
          <w:sz w:val="24"/>
          <w:szCs w:val="24"/>
        </w:rPr>
      </w:pPr>
      <w:r w:rsidRPr="003E076D">
        <w:rPr>
          <w:sz w:val="24"/>
          <w:szCs w:val="24"/>
        </w:rPr>
        <w:t>They are represented similarly to regular entities in an ERD but are connected by relationships indicating their association with other entities.</w:t>
      </w:r>
    </w:p>
    <w:p w14:paraId="61EBC6EF" w14:textId="77777777" w:rsidR="00F82407" w:rsidRPr="003E076D" w:rsidRDefault="00F82407" w:rsidP="00F82407">
      <w:pPr>
        <w:jc w:val="both"/>
        <w:rPr>
          <w:sz w:val="24"/>
          <w:szCs w:val="24"/>
        </w:rPr>
      </w:pPr>
      <w:r w:rsidRPr="003E076D">
        <w:rPr>
          <w:sz w:val="24"/>
          <w:szCs w:val="24"/>
        </w:rPr>
        <w:t>Overall, Entity-Relationship Diagrams provide a visual representation of the structure and relationships within a database schema, helping stakeholders, designers, and developers to understand, communicate, and design database systems effectively. ERDs serve as a blueprint for database implementation and play a crucial role in database design and modeling processes.</w:t>
      </w:r>
    </w:p>
    <w:p w14:paraId="2D3BA062" w14:textId="77777777" w:rsidR="00F82407" w:rsidRPr="003E076D" w:rsidRDefault="00F82407" w:rsidP="00F82407">
      <w:pPr>
        <w:jc w:val="both"/>
        <w:rPr>
          <w:b/>
          <w:bCs/>
          <w:sz w:val="32"/>
          <w:szCs w:val="32"/>
        </w:rPr>
      </w:pPr>
      <w:r w:rsidRPr="003E076D">
        <w:rPr>
          <w:b/>
          <w:bCs/>
          <w:sz w:val="32"/>
          <w:szCs w:val="32"/>
        </w:rPr>
        <w:t>System Design</w:t>
      </w:r>
    </w:p>
    <w:p w14:paraId="6384961B" w14:textId="77777777" w:rsidR="00F82407" w:rsidRPr="003E076D" w:rsidRDefault="00F82407" w:rsidP="00F82407">
      <w:pPr>
        <w:jc w:val="both"/>
        <w:rPr>
          <w:sz w:val="24"/>
          <w:szCs w:val="24"/>
        </w:rPr>
      </w:pPr>
      <w:r w:rsidRPr="003E076D">
        <w:rPr>
          <w:sz w:val="24"/>
          <w:szCs w:val="24"/>
        </w:rPr>
        <w:t>System design, also known as architectural design, is the process of defining the architecture, components, modules, interfaces, and data for a software system to meet specified requirements. It involves translating the requirements gathered during the analysis phase into a blueprint that guides the implementation of the system. Here's a detailed overview of the system design process:</w:t>
      </w:r>
    </w:p>
    <w:p w14:paraId="707F8716" w14:textId="77777777" w:rsidR="00F82407" w:rsidRPr="003E076D" w:rsidRDefault="00F82407" w:rsidP="00F82407">
      <w:pPr>
        <w:pStyle w:val="ListParagraph"/>
        <w:numPr>
          <w:ilvl w:val="0"/>
          <w:numId w:val="13"/>
        </w:numPr>
        <w:spacing w:after="160" w:line="259" w:lineRule="auto"/>
        <w:jc w:val="both"/>
        <w:rPr>
          <w:sz w:val="24"/>
          <w:szCs w:val="24"/>
        </w:rPr>
      </w:pPr>
      <w:r w:rsidRPr="003E076D">
        <w:rPr>
          <w:sz w:val="24"/>
          <w:szCs w:val="24"/>
        </w:rPr>
        <w:t>Architect the system using the Model-View-Controller (MVC) pattern to separate concerns and improve maintainability.</w:t>
      </w:r>
    </w:p>
    <w:p w14:paraId="676E4BCE" w14:textId="77777777" w:rsidR="00F82407" w:rsidRPr="003E076D" w:rsidRDefault="00F82407" w:rsidP="00F82407">
      <w:pPr>
        <w:pStyle w:val="ListParagraph"/>
        <w:numPr>
          <w:ilvl w:val="0"/>
          <w:numId w:val="13"/>
        </w:numPr>
        <w:spacing w:after="160" w:line="259" w:lineRule="auto"/>
        <w:jc w:val="both"/>
        <w:rPr>
          <w:sz w:val="24"/>
          <w:szCs w:val="24"/>
        </w:rPr>
      </w:pPr>
      <w:r w:rsidRPr="003E076D">
        <w:rPr>
          <w:sz w:val="24"/>
          <w:szCs w:val="24"/>
        </w:rPr>
        <w:t>Create a high-level architecture diagram illustrating the components and their interactions.</w:t>
      </w:r>
    </w:p>
    <w:p w14:paraId="0D5EFE92" w14:textId="77777777" w:rsidR="00F82407" w:rsidRPr="003E076D" w:rsidRDefault="00F82407" w:rsidP="00F82407">
      <w:pPr>
        <w:pStyle w:val="ListParagraph"/>
        <w:numPr>
          <w:ilvl w:val="0"/>
          <w:numId w:val="13"/>
        </w:numPr>
        <w:spacing w:after="160" w:line="259" w:lineRule="auto"/>
        <w:jc w:val="both"/>
        <w:rPr>
          <w:sz w:val="24"/>
          <w:szCs w:val="24"/>
        </w:rPr>
      </w:pPr>
      <w:r w:rsidRPr="003E076D">
        <w:rPr>
          <w:sz w:val="24"/>
          <w:szCs w:val="24"/>
        </w:rPr>
        <w:t>Develop detailed component diagrams or class diagrams to specify the structure and behavior of each component.</w:t>
      </w:r>
    </w:p>
    <w:p w14:paraId="1058EDA0" w14:textId="77777777" w:rsidR="00F82407" w:rsidRPr="003E076D" w:rsidRDefault="00F82407" w:rsidP="00F82407">
      <w:pPr>
        <w:pStyle w:val="ListParagraph"/>
        <w:numPr>
          <w:ilvl w:val="0"/>
          <w:numId w:val="13"/>
        </w:numPr>
        <w:spacing w:after="160" w:line="259" w:lineRule="auto"/>
        <w:jc w:val="both"/>
        <w:rPr>
          <w:sz w:val="24"/>
          <w:szCs w:val="24"/>
        </w:rPr>
      </w:pPr>
      <w:r w:rsidRPr="003E076D">
        <w:rPr>
          <w:sz w:val="24"/>
          <w:szCs w:val="24"/>
        </w:rPr>
        <w:t>Define the data flow between components using Data Flow Diagrams (DFDs) or sequence diagrams.</w:t>
      </w:r>
    </w:p>
    <w:p w14:paraId="3EA0CAA6" w14:textId="77777777" w:rsidR="00F82407" w:rsidRPr="003E076D" w:rsidRDefault="00F82407" w:rsidP="00F82407">
      <w:pPr>
        <w:pStyle w:val="ListParagraph"/>
        <w:numPr>
          <w:ilvl w:val="0"/>
          <w:numId w:val="13"/>
        </w:numPr>
        <w:spacing w:after="160" w:line="259" w:lineRule="auto"/>
        <w:jc w:val="both"/>
        <w:rPr>
          <w:sz w:val="24"/>
          <w:szCs w:val="24"/>
        </w:rPr>
      </w:pPr>
      <w:r w:rsidRPr="003E076D">
        <w:rPr>
          <w:sz w:val="24"/>
          <w:szCs w:val="24"/>
        </w:rPr>
        <w:t>Choose appropriate design patterns and architectural styles to address specific requirements, such as dependency injection for managing dependencies and inversion of control for decoupling components.</w:t>
      </w:r>
    </w:p>
    <w:p w14:paraId="398B0CA2" w14:textId="77777777" w:rsidR="00F82407" w:rsidRPr="003E076D" w:rsidRDefault="00F82407" w:rsidP="00F82407">
      <w:pPr>
        <w:jc w:val="both"/>
        <w:rPr>
          <w:b/>
          <w:bCs/>
          <w:sz w:val="24"/>
          <w:szCs w:val="24"/>
        </w:rPr>
      </w:pPr>
      <w:r w:rsidRPr="003E076D">
        <w:rPr>
          <w:b/>
          <w:bCs/>
          <w:sz w:val="24"/>
          <w:szCs w:val="24"/>
        </w:rPr>
        <w:lastRenderedPageBreak/>
        <w:t>Understand Requirements:</w:t>
      </w:r>
    </w:p>
    <w:p w14:paraId="267083E3" w14:textId="77777777" w:rsidR="00F82407" w:rsidRPr="003E076D" w:rsidRDefault="00F82407" w:rsidP="00F82407">
      <w:pPr>
        <w:pStyle w:val="ListParagraph"/>
        <w:numPr>
          <w:ilvl w:val="0"/>
          <w:numId w:val="20"/>
        </w:numPr>
        <w:spacing w:after="160" w:line="259" w:lineRule="auto"/>
        <w:jc w:val="both"/>
        <w:rPr>
          <w:sz w:val="24"/>
          <w:szCs w:val="24"/>
        </w:rPr>
      </w:pPr>
      <w:r w:rsidRPr="003E076D">
        <w:rPr>
          <w:sz w:val="24"/>
          <w:szCs w:val="24"/>
        </w:rPr>
        <w:t>Begin by thoroughly understanding the functional and non-functional requirements of the system.</w:t>
      </w:r>
    </w:p>
    <w:p w14:paraId="4580578F" w14:textId="77777777" w:rsidR="00F82407" w:rsidRPr="003E076D" w:rsidRDefault="00F82407" w:rsidP="00F82407">
      <w:pPr>
        <w:pStyle w:val="ListParagraph"/>
        <w:numPr>
          <w:ilvl w:val="0"/>
          <w:numId w:val="20"/>
        </w:numPr>
        <w:spacing w:after="160" w:line="259" w:lineRule="auto"/>
        <w:jc w:val="both"/>
        <w:rPr>
          <w:sz w:val="24"/>
          <w:szCs w:val="24"/>
        </w:rPr>
      </w:pPr>
      <w:r w:rsidRPr="003E076D">
        <w:rPr>
          <w:sz w:val="24"/>
          <w:szCs w:val="24"/>
        </w:rPr>
        <w:t>Analyze use cases, user stories, and other requirements documentation to identify the system's features, constraints, and goals.</w:t>
      </w:r>
    </w:p>
    <w:p w14:paraId="67ABD659" w14:textId="77777777" w:rsidR="00F82407" w:rsidRPr="003E076D" w:rsidRDefault="00F82407" w:rsidP="00F82407">
      <w:pPr>
        <w:pStyle w:val="ListParagraph"/>
        <w:numPr>
          <w:ilvl w:val="0"/>
          <w:numId w:val="20"/>
        </w:numPr>
        <w:spacing w:after="160" w:line="259" w:lineRule="auto"/>
        <w:jc w:val="both"/>
        <w:rPr>
          <w:sz w:val="24"/>
          <w:szCs w:val="24"/>
        </w:rPr>
      </w:pPr>
      <w:r w:rsidRPr="003E076D">
        <w:rPr>
          <w:sz w:val="24"/>
          <w:szCs w:val="24"/>
        </w:rPr>
        <w:t>Clarify any ambiguities and resolve conflicting requirements through discussions with stakeholders.</w:t>
      </w:r>
    </w:p>
    <w:p w14:paraId="464B0686" w14:textId="77777777" w:rsidR="00F82407" w:rsidRPr="003E076D" w:rsidRDefault="00F82407" w:rsidP="00F82407">
      <w:pPr>
        <w:jc w:val="both"/>
        <w:rPr>
          <w:b/>
          <w:bCs/>
          <w:sz w:val="24"/>
          <w:szCs w:val="24"/>
        </w:rPr>
      </w:pPr>
      <w:r w:rsidRPr="003E076D">
        <w:rPr>
          <w:b/>
          <w:bCs/>
          <w:sz w:val="24"/>
          <w:szCs w:val="24"/>
        </w:rPr>
        <w:t>Define System Architecture:</w:t>
      </w:r>
    </w:p>
    <w:p w14:paraId="474615A0" w14:textId="77777777" w:rsidR="00F82407" w:rsidRPr="003E076D" w:rsidRDefault="00F82407" w:rsidP="00F82407">
      <w:pPr>
        <w:pStyle w:val="ListParagraph"/>
        <w:numPr>
          <w:ilvl w:val="0"/>
          <w:numId w:val="21"/>
        </w:numPr>
        <w:spacing w:after="160" w:line="259" w:lineRule="auto"/>
        <w:jc w:val="both"/>
        <w:rPr>
          <w:sz w:val="24"/>
          <w:szCs w:val="24"/>
        </w:rPr>
      </w:pPr>
      <w:r w:rsidRPr="003E076D">
        <w:rPr>
          <w:sz w:val="24"/>
          <w:szCs w:val="24"/>
        </w:rPr>
        <w:t>Choose an appropriate architectural style or pattern based on the requirements, such as layered architecture, client-server architecture, microservices architecture, or event-driven architecture.</w:t>
      </w:r>
    </w:p>
    <w:p w14:paraId="66B877E2" w14:textId="77777777" w:rsidR="00F82407" w:rsidRPr="003E076D" w:rsidRDefault="00F82407" w:rsidP="00F82407">
      <w:pPr>
        <w:pStyle w:val="ListParagraph"/>
        <w:numPr>
          <w:ilvl w:val="0"/>
          <w:numId w:val="21"/>
        </w:numPr>
        <w:spacing w:after="160" w:line="259" w:lineRule="auto"/>
        <w:jc w:val="both"/>
        <w:rPr>
          <w:sz w:val="24"/>
          <w:szCs w:val="24"/>
        </w:rPr>
      </w:pPr>
      <w:r w:rsidRPr="003E076D">
        <w:rPr>
          <w:sz w:val="24"/>
          <w:szCs w:val="24"/>
        </w:rPr>
        <w:t>Define the high-level structure of the system, including the major components, layers, subsystems, and their interactions.</w:t>
      </w:r>
    </w:p>
    <w:p w14:paraId="4DDC145C" w14:textId="77777777" w:rsidR="00F82407" w:rsidRPr="003E076D" w:rsidRDefault="00F82407" w:rsidP="00F82407">
      <w:pPr>
        <w:pStyle w:val="ListParagraph"/>
        <w:numPr>
          <w:ilvl w:val="0"/>
          <w:numId w:val="21"/>
        </w:numPr>
        <w:spacing w:after="160" w:line="259" w:lineRule="auto"/>
        <w:jc w:val="both"/>
        <w:rPr>
          <w:sz w:val="24"/>
          <w:szCs w:val="24"/>
        </w:rPr>
      </w:pPr>
      <w:r w:rsidRPr="003E076D">
        <w:rPr>
          <w:sz w:val="24"/>
          <w:szCs w:val="24"/>
        </w:rPr>
        <w:t>Determine how components will communicate with each other, including protocols, data formats, and APIs.</w:t>
      </w:r>
    </w:p>
    <w:p w14:paraId="0F05DF8C" w14:textId="77777777" w:rsidR="00F82407" w:rsidRPr="003E076D" w:rsidRDefault="00F82407" w:rsidP="00F82407">
      <w:pPr>
        <w:jc w:val="both"/>
        <w:rPr>
          <w:b/>
          <w:bCs/>
          <w:sz w:val="24"/>
          <w:szCs w:val="24"/>
        </w:rPr>
      </w:pPr>
      <w:r w:rsidRPr="003E076D">
        <w:rPr>
          <w:b/>
          <w:bCs/>
          <w:sz w:val="24"/>
          <w:szCs w:val="24"/>
        </w:rPr>
        <w:t>Design Data Model:</w:t>
      </w:r>
    </w:p>
    <w:p w14:paraId="6F5DB454" w14:textId="77777777" w:rsidR="00F82407" w:rsidRPr="003E076D" w:rsidRDefault="00F82407" w:rsidP="00F82407">
      <w:pPr>
        <w:pStyle w:val="ListParagraph"/>
        <w:numPr>
          <w:ilvl w:val="0"/>
          <w:numId w:val="22"/>
        </w:numPr>
        <w:spacing w:after="160" w:line="259" w:lineRule="auto"/>
        <w:jc w:val="both"/>
        <w:rPr>
          <w:sz w:val="24"/>
          <w:szCs w:val="24"/>
        </w:rPr>
      </w:pPr>
      <w:r w:rsidRPr="003E076D">
        <w:rPr>
          <w:sz w:val="24"/>
          <w:szCs w:val="24"/>
        </w:rPr>
        <w:t>Design the data model based on the requirements gathered during the analysis phase.</w:t>
      </w:r>
    </w:p>
    <w:p w14:paraId="78DBFCBD" w14:textId="77777777" w:rsidR="00F82407" w:rsidRPr="003E076D" w:rsidRDefault="00F82407" w:rsidP="00F82407">
      <w:pPr>
        <w:pStyle w:val="ListParagraph"/>
        <w:numPr>
          <w:ilvl w:val="0"/>
          <w:numId w:val="22"/>
        </w:numPr>
        <w:spacing w:after="160" w:line="259" w:lineRule="auto"/>
        <w:jc w:val="both"/>
        <w:rPr>
          <w:sz w:val="24"/>
          <w:szCs w:val="24"/>
        </w:rPr>
      </w:pPr>
      <w:r w:rsidRPr="003E076D">
        <w:rPr>
          <w:sz w:val="24"/>
          <w:szCs w:val="24"/>
        </w:rPr>
        <w:t>Identify entities, attributes, relationships, and constraints using techniques such as Entity-Relationship Diagrams (ERDs) or UML class diagrams.</w:t>
      </w:r>
    </w:p>
    <w:p w14:paraId="2A7BD32D" w14:textId="77777777" w:rsidR="00F82407" w:rsidRPr="003E076D" w:rsidRDefault="00F82407" w:rsidP="00F82407">
      <w:pPr>
        <w:pStyle w:val="ListParagraph"/>
        <w:numPr>
          <w:ilvl w:val="0"/>
          <w:numId w:val="22"/>
        </w:numPr>
        <w:spacing w:after="160" w:line="259" w:lineRule="auto"/>
        <w:jc w:val="both"/>
        <w:rPr>
          <w:sz w:val="24"/>
          <w:szCs w:val="24"/>
        </w:rPr>
      </w:pPr>
      <w:r w:rsidRPr="003E076D">
        <w:rPr>
          <w:sz w:val="24"/>
          <w:szCs w:val="24"/>
        </w:rPr>
        <w:t>Normalize the data model to eliminate redundancy and ensure data integrity, applying normalization techniques such as First Normal Form (1NF), Second Normal Form (2NF), and Third Normal Form (3NF).</w:t>
      </w:r>
    </w:p>
    <w:p w14:paraId="6B612A34" w14:textId="77777777" w:rsidR="00F82407" w:rsidRPr="003E076D" w:rsidRDefault="00F82407" w:rsidP="00F82407">
      <w:pPr>
        <w:jc w:val="both"/>
        <w:rPr>
          <w:b/>
          <w:bCs/>
          <w:sz w:val="24"/>
          <w:szCs w:val="24"/>
        </w:rPr>
      </w:pPr>
      <w:r w:rsidRPr="003E076D">
        <w:rPr>
          <w:b/>
          <w:bCs/>
          <w:sz w:val="24"/>
          <w:szCs w:val="24"/>
        </w:rPr>
        <w:t>Define Component Interfaces:</w:t>
      </w:r>
    </w:p>
    <w:p w14:paraId="099D0A53" w14:textId="77777777" w:rsidR="00F82407" w:rsidRPr="003E076D" w:rsidRDefault="00F82407" w:rsidP="00F82407">
      <w:pPr>
        <w:pStyle w:val="ListParagraph"/>
        <w:numPr>
          <w:ilvl w:val="0"/>
          <w:numId w:val="23"/>
        </w:numPr>
        <w:spacing w:after="160" w:line="259" w:lineRule="auto"/>
        <w:jc w:val="both"/>
        <w:rPr>
          <w:sz w:val="24"/>
          <w:szCs w:val="24"/>
        </w:rPr>
      </w:pPr>
      <w:r w:rsidRPr="003E076D">
        <w:rPr>
          <w:sz w:val="24"/>
          <w:szCs w:val="24"/>
        </w:rPr>
        <w:t>Specify the interfaces between different components, modules, or subsystems of the system.</w:t>
      </w:r>
    </w:p>
    <w:p w14:paraId="68A1C853" w14:textId="77777777" w:rsidR="00F82407" w:rsidRPr="003E076D" w:rsidRDefault="00F82407" w:rsidP="00F82407">
      <w:pPr>
        <w:pStyle w:val="ListParagraph"/>
        <w:numPr>
          <w:ilvl w:val="0"/>
          <w:numId w:val="23"/>
        </w:numPr>
        <w:spacing w:after="160" w:line="259" w:lineRule="auto"/>
        <w:jc w:val="both"/>
        <w:rPr>
          <w:sz w:val="24"/>
          <w:szCs w:val="24"/>
        </w:rPr>
      </w:pPr>
      <w:r w:rsidRPr="003E076D">
        <w:rPr>
          <w:sz w:val="24"/>
          <w:szCs w:val="24"/>
        </w:rPr>
        <w:t>Define input and output parameters, data formats, method signatures, and communication protocols for each interface.</w:t>
      </w:r>
    </w:p>
    <w:p w14:paraId="218EFE82" w14:textId="77777777" w:rsidR="00F82407" w:rsidRPr="003E076D" w:rsidRDefault="00F82407" w:rsidP="00F82407">
      <w:pPr>
        <w:pStyle w:val="ListParagraph"/>
        <w:numPr>
          <w:ilvl w:val="0"/>
          <w:numId w:val="23"/>
        </w:numPr>
        <w:spacing w:after="160" w:line="259" w:lineRule="auto"/>
        <w:jc w:val="both"/>
        <w:rPr>
          <w:sz w:val="24"/>
          <w:szCs w:val="24"/>
        </w:rPr>
      </w:pPr>
      <w:r w:rsidRPr="003E076D">
        <w:rPr>
          <w:sz w:val="24"/>
          <w:szCs w:val="24"/>
        </w:rPr>
        <w:t>Ensure that interfaces are well-defined, clear, and consistent to facilitate integration and communication between components.</w:t>
      </w:r>
    </w:p>
    <w:p w14:paraId="05C6795A" w14:textId="77777777" w:rsidR="00F82407" w:rsidRPr="003E076D" w:rsidRDefault="00F82407" w:rsidP="00F82407">
      <w:pPr>
        <w:jc w:val="both"/>
        <w:rPr>
          <w:b/>
          <w:bCs/>
          <w:sz w:val="24"/>
          <w:szCs w:val="24"/>
        </w:rPr>
      </w:pPr>
      <w:r w:rsidRPr="003E076D">
        <w:rPr>
          <w:b/>
          <w:bCs/>
          <w:sz w:val="24"/>
          <w:szCs w:val="24"/>
        </w:rPr>
        <w:t>Design Module Structure:</w:t>
      </w:r>
    </w:p>
    <w:p w14:paraId="2A2A270C" w14:textId="77777777" w:rsidR="00F82407" w:rsidRPr="003E076D" w:rsidRDefault="00F82407" w:rsidP="00F82407">
      <w:pPr>
        <w:pStyle w:val="ListParagraph"/>
        <w:numPr>
          <w:ilvl w:val="0"/>
          <w:numId w:val="24"/>
        </w:numPr>
        <w:spacing w:after="160" w:line="259" w:lineRule="auto"/>
        <w:jc w:val="both"/>
        <w:rPr>
          <w:sz w:val="24"/>
          <w:szCs w:val="24"/>
        </w:rPr>
      </w:pPr>
      <w:r w:rsidRPr="003E076D">
        <w:rPr>
          <w:sz w:val="24"/>
          <w:szCs w:val="24"/>
        </w:rPr>
        <w:t>Decompose the system into smaller modules or units of functionality based on the system architecture and requirements.</w:t>
      </w:r>
    </w:p>
    <w:p w14:paraId="2E28B76D" w14:textId="77777777" w:rsidR="00F82407" w:rsidRPr="003E076D" w:rsidRDefault="00F82407" w:rsidP="00F82407">
      <w:pPr>
        <w:pStyle w:val="ListParagraph"/>
        <w:numPr>
          <w:ilvl w:val="0"/>
          <w:numId w:val="24"/>
        </w:numPr>
        <w:spacing w:after="160" w:line="259" w:lineRule="auto"/>
        <w:jc w:val="both"/>
        <w:rPr>
          <w:sz w:val="24"/>
          <w:szCs w:val="24"/>
        </w:rPr>
      </w:pPr>
      <w:r w:rsidRPr="003E076D">
        <w:rPr>
          <w:sz w:val="24"/>
          <w:szCs w:val="24"/>
        </w:rPr>
        <w:t>Identify cohesive and loosely coupled modules that encapsulate related functionality and minimize dependencies between modules.</w:t>
      </w:r>
    </w:p>
    <w:p w14:paraId="6B118FAF" w14:textId="77777777" w:rsidR="00F82407" w:rsidRPr="003E076D" w:rsidRDefault="00F82407" w:rsidP="00F82407">
      <w:pPr>
        <w:pStyle w:val="ListParagraph"/>
        <w:numPr>
          <w:ilvl w:val="0"/>
          <w:numId w:val="24"/>
        </w:numPr>
        <w:spacing w:after="160" w:line="259" w:lineRule="auto"/>
        <w:jc w:val="both"/>
        <w:rPr>
          <w:sz w:val="24"/>
          <w:szCs w:val="24"/>
        </w:rPr>
      </w:pPr>
      <w:r w:rsidRPr="003E076D">
        <w:rPr>
          <w:sz w:val="24"/>
          <w:szCs w:val="24"/>
        </w:rPr>
        <w:t>Define the responsibilities and interfaces of each module, specifying how they interact with other modules and the external environment.</w:t>
      </w:r>
    </w:p>
    <w:p w14:paraId="1BC22A88" w14:textId="77777777" w:rsidR="00F82407" w:rsidRPr="003E076D" w:rsidRDefault="00F82407" w:rsidP="00F82407">
      <w:pPr>
        <w:jc w:val="both"/>
        <w:rPr>
          <w:b/>
          <w:bCs/>
          <w:sz w:val="24"/>
          <w:szCs w:val="24"/>
        </w:rPr>
      </w:pPr>
      <w:r w:rsidRPr="003E076D">
        <w:rPr>
          <w:b/>
          <w:bCs/>
          <w:sz w:val="24"/>
          <w:szCs w:val="24"/>
        </w:rPr>
        <w:t>Specify System Behavior:</w:t>
      </w:r>
    </w:p>
    <w:p w14:paraId="02E663EC" w14:textId="77777777" w:rsidR="00F82407" w:rsidRPr="003E076D" w:rsidRDefault="00F82407" w:rsidP="00F82407">
      <w:pPr>
        <w:pStyle w:val="ListParagraph"/>
        <w:numPr>
          <w:ilvl w:val="0"/>
          <w:numId w:val="25"/>
        </w:numPr>
        <w:spacing w:after="160" w:line="259" w:lineRule="auto"/>
        <w:jc w:val="both"/>
        <w:rPr>
          <w:sz w:val="24"/>
          <w:szCs w:val="24"/>
        </w:rPr>
      </w:pPr>
      <w:r w:rsidRPr="003E076D">
        <w:rPr>
          <w:sz w:val="24"/>
          <w:szCs w:val="24"/>
        </w:rPr>
        <w:t>Define the behavior of the system in response to different inputs, events, and scenarios.</w:t>
      </w:r>
    </w:p>
    <w:p w14:paraId="5B941745" w14:textId="77777777" w:rsidR="00F82407" w:rsidRPr="003E076D" w:rsidRDefault="00F82407" w:rsidP="00F82407">
      <w:pPr>
        <w:pStyle w:val="ListParagraph"/>
        <w:numPr>
          <w:ilvl w:val="0"/>
          <w:numId w:val="25"/>
        </w:numPr>
        <w:spacing w:after="160" w:line="259" w:lineRule="auto"/>
        <w:jc w:val="both"/>
        <w:rPr>
          <w:sz w:val="24"/>
          <w:szCs w:val="24"/>
        </w:rPr>
      </w:pPr>
      <w:r w:rsidRPr="003E076D">
        <w:rPr>
          <w:sz w:val="24"/>
          <w:szCs w:val="24"/>
        </w:rPr>
        <w:lastRenderedPageBreak/>
        <w:t>Specify the business logic, algorithms, workflows, state transitions, and error handling mechanisms of the system.</w:t>
      </w:r>
    </w:p>
    <w:p w14:paraId="5B4D974C" w14:textId="77777777" w:rsidR="00F82407" w:rsidRPr="003E076D" w:rsidRDefault="00F82407" w:rsidP="00F82407">
      <w:pPr>
        <w:pStyle w:val="ListParagraph"/>
        <w:numPr>
          <w:ilvl w:val="0"/>
          <w:numId w:val="25"/>
        </w:numPr>
        <w:spacing w:after="160" w:line="259" w:lineRule="auto"/>
        <w:jc w:val="both"/>
        <w:rPr>
          <w:sz w:val="24"/>
          <w:szCs w:val="24"/>
        </w:rPr>
      </w:pPr>
      <w:r w:rsidRPr="003E076D">
        <w:rPr>
          <w:sz w:val="24"/>
          <w:szCs w:val="24"/>
        </w:rPr>
        <w:t>Use techniques such as flowcharts, state diagrams, activity diagrams, or sequence diagrams to illustrate system behavior.</w:t>
      </w:r>
    </w:p>
    <w:p w14:paraId="4AB2184C" w14:textId="77777777" w:rsidR="00F82407" w:rsidRPr="003E076D" w:rsidRDefault="00F82407" w:rsidP="00F82407">
      <w:pPr>
        <w:jc w:val="both"/>
        <w:rPr>
          <w:b/>
          <w:bCs/>
          <w:sz w:val="24"/>
          <w:szCs w:val="24"/>
        </w:rPr>
      </w:pPr>
      <w:r w:rsidRPr="003E076D">
        <w:rPr>
          <w:b/>
          <w:bCs/>
          <w:sz w:val="24"/>
          <w:szCs w:val="24"/>
        </w:rPr>
        <w:t>Consider Non-Functional Requirements:</w:t>
      </w:r>
    </w:p>
    <w:p w14:paraId="2D5B05B6" w14:textId="77777777" w:rsidR="00F82407" w:rsidRPr="003E076D" w:rsidRDefault="00F82407" w:rsidP="00F82407">
      <w:pPr>
        <w:pStyle w:val="ListParagraph"/>
        <w:numPr>
          <w:ilvl w:val="0"/>
          <w:numId w:val="26"/>
        </w:numPr>
        <w:spacing w:after="160" w:line="259" w:lineRule="auto"/>
        <w:jc w:val="both"/>
        <w:rPr>
          <w:sz w:val="24"/>
          <w:szCs w:val="24"/>
        </w:rPr>
      </w:pPr>
      <w:r w:rsidRPr="003E076D">
        <w:rPr>
          <w:sz w:val="24"/>
          <w:szCs w:val="24"/>
        </w:rPr>
        <w:t>Address non-functional requirements such as performance, scalability, reliability, security, and usability during system design.</w:t>
      </w:r>
    </w:p>
    <w:p w14:paraId="17F6D263" w14:textId="77777777" w:rsidR="00F82407" w:rsidRPr="003E076D" w:rsidRDefault="00F82407" w:rsidP="00F82407">
      <w:pPr>
        <w:pStyle w:val="ListParagraph"/>
        <w:numPr>
          <w:ilvl w:val="0"/>
          <w:numId w:val="26"/>
        </w:numPr>
        <w:spacing w:after="160" w:line="259" w:lineRule="auto"/>
        <w:jc w:val="both"/>
        <w:rPr>
          <w:sz w:val="24"/>
          <w:szCs w:val="24"/>
        </w:rPr>
      </w:pPr>
      <w:r w:rsidRPr="003E076D">
        <w:rPr>
          <w:sz w:val="24"/>
          <w:szCs w:val="24"/>
        </w:rPr>
        <w:t>Design architectural strategies and mechanisms to meet these requirements, such as caching, load balancing, encryption, authentication, and user interface design principles.</w:t>
      </w:r>
    </w:p>
    <w:p w14:paraId="72F1ED70" w14:textId="77777777" w:rsidR="00F82407" w:rsidRPr="003E076D" w:rsidRDefault="00F82407" w:rsidP="00F82407">
      <w:pPr>
        <w:jc w:val="both"/>
        <w:rPr>
          <w:b/>
          <w:bCs/>
          <w:sz w:val="24"/>
          <w:szCs w:val="24"/>
        </w:rPr>
      </w:pPr>
      <w:r w:rsidRPr="003E076D">
        <w:rPr>
          <w:b/>
          <w:bCs/>
          <w:sz w:val="24"/>
          <w:szCs w:val="24"/>
        </w:rPr>
        <w:t>Evaluate Design Decisions:</w:t>
      </w:r>
    </w:p>
    <w:p w14:paraId="462EDAD9" w14:textId="77777777" w:rsidR="00F82407" w:rsidRPr="003E076D" w:rsidRDefault="00F82407" w:rsidP="00F82407">
      <w:pPr>
        <w:pStyle w:val="ListParagraph"/>
        <w:numPr>
          <w:ilvl w:val="0"/>
          <w:numId w:val="27"/>
        </w:numPr>
        <w:spacing w:after="160" w:line="259" w:lineRule="auto"/>
        <w:jc w:val="both"/>
        <w:rPr>
          <w:sz w:val="24"/>
          <w:szCs w:val="24"/>
        </w:rPr>
      </w:pPr>
      <w:r w:rsidRPr="003E076D">
        <w:rPr>
          <w:sz w:val="24"/>
          <w:szCs w:val="24"/>
        </w:rPr>
        <w:t>Review and validate the system design against the requirements, constraints, and quality attributes.</w:t>
      </w:r>
    </w:p>
    <w:p w14:paraId="0E8E85BC" w14:textId="77777777" w:rsidR="00F82407" w:rsidRPr="003E076D" w:rsidRDefault="00F82407" w:rsidP="00F82407">
      <w:pPr>
        <w:pStyle w:val="ListParagraph"/>
        <w:numPr>
          <w:ilvl w:val="0"/>
          <w:numId w:val="27"/>
        </w:numPr>
        <w:spacing w:after="160" w:line="259" w:lineRule="auto"/>
        <w:jc w:val="both"/>
        <w:rPr>
          <w:sz w:val="24"/>
          <w:szCs w:val="24"/>
        </w:rPr>
      </w:pPr>
      <w:r w:rsidRPr="003E076D">
        <w:rPr>
          <w:sz w:val="24"/>
          <w:szCs w:val="24"/>
        </w:rPr>
        <w:t>Conduct design reviews, walkthroughs, or architectural reviews with stakeholders and subject matter experts to solicit feedback and identify potential issues.</w:t>
      </w:r>
    </w:p>
    <w:p w14:paraId="0CAD3B0B" w14:textId="77777777" w:rsidR="00F82407" w:rsidRPr="003E076D" w:rsidRDefault="00F82407" w:rsidP="00F82407">
      <w:pPr>
        <w:pStyle w:val="ListParagraph"/>
        <w:numPr>
          <w:ilvl w:val="0"/>
          <w:numId w:val="27"/>
        </w:numPr>
        <w:spacing w:after="160" w:line="259" w:lineRule="auto"/>
        <w:jc w:val="both"/>
        <w:rPr>
          <w:sz w:val="24"/>
          <w:szCs w:val="24"/>
        </w:rPr>
      </w:pPr>
      <w:r w:rsidRPr="003E076D">
        <w:rPr>
          <w:sz w:val="24"/>
          <w:szCs w:val="24"/>
        </w:rPr>
        <w:t>Refine and iterate on the design based on feedback and lessons learned from the evaluation process.</w:t>
      </w:r>
    </w:p>
    <w:p w14:paraId="6CBEBBE2" w14:textId="77777777" w:rsidR="00F82407" w:rsidRPr="003E076D" w:rsidRDefault="00F82407" w:rsidP="00F82407">
      <w:pPr>
        <w:jc w:val="both"/>
        <w:rPr>
          <w:b/>
          <w:bCs/>
          <w:sz w:val="24"/>
          <w:szCs w:val="24"/>
        </w:rPr>
      </w:pPr>
      <w:r w:rsidRPr="003E076D">
        <w:rPr>
          <w:b/>
          <w:bCs/>
          <w:sz w:val="24"/>
          <w:szCs w:val="24"/>
        </w:rPr>
        <w:t>Document Design Artifacts:</w:t>
      </w:r>
    </w:p>
    <w:p w14:paraId="6C3AB15A" w14:textId="77777777" w:rsidR="00F82407" w:rsidRPr="003E076D" w:rsidRDefault="00F82407" w:rsidP="00F82407">
      <w:pPr>
        <w:pStyle w:val="ListParagraph"/>
        <w:numPr>
          <w:ilvl w:val="0"/>
          <w:numId w:val="28"/>
        </w:numPr>
        <w:spacing w:after="160" w:line="259" w:lineRule="auto"/>
        <w:jc w:val="both"/>
        <w:rPr>
          <w:sz w:val="24"/>
          <w:szCs w:val="24"/>
        </w:rPr>
      </w:pPr>
      <w:r w:rsidRPr="003E076D">
        <w:rPr>
          <w:sz w:val="24"/>
          <w:szCs w:val="24"/>
        </w:rPr>
        <w:t>Document the system design artifacts, including architectural diagrams, data models, interface specifications, module specifications, and behavioral descriptions.</w:t>
      </w:r>
    </w:p>
    <w:p w14:paraId="22B2CB66" w14:textId="77777777" w:rsidR="00F82407" w:rsidRPr="003E076D" w:rsidRDefault="00F82407" w:rsidP="00F82407">
      <w:pPr>
        <w:pStyle w:val="ListParagraph"/>
        <w:numPr>
          <w:ilvl w:val="0"/>
          <w:numId w:val="28"/>
        </w:numPr>
        <w:spacing w:after="160" w:line="259" w:lineRule="auto"/>
        <w:jc w:val="both"/>
        <w:rPr>
          <w:sz w:val="24"/>
          <w:szCs w:val="24"/>
        </w:rPr>
      </w:pPr>
      <w:r w:rsidRPr="003E076D">
        <w:rPr>
          <w:sz w:val="24"/>
          <w:szCs w:val="24"/>
        </w:rPr>
        <w:t>Create design documents, architectural blueprints, and technical specifications to communicate the system design to developers, testers, and other stakeholders.</w:t>
      </w:r>
    </w:p>
    <w:p w14:paraId="4031CBB7" w14:textId="77777777" w:rsidR="00F82407" w:rsidRPr="003E076D" w:rsidRDefault="00F82407" w:rsidP="00F82407">
      <w:pPr>
        <w:pStyle w:val="ListParagraph"/>
        <w:numPr>
          <w:ilvl w:val="0"/>
          <w:numId w:val="28"/>
        </w:numPr>
        <w:spacing w:after="160" w:line="259" w:lineRule="auto"/>
        <w:jc w:val="both"/>
        <w:rPr>
          <w:sz w:val="24"/>
          <w:szCs w:val="24"/>
        </w:rPr>
      </w:pPr>
      <w:r w:rsidRPr="003E076D">
        <w:rPr>
          <w:sz w:val="24"/>
          <w:szCs w:val="24"/>
        </w:rPr>
        <w:t>Ensure that design documentation is comprehensive, well-organized, and accessible to support implementation, testing, and maintenance activities.</w:t>
      </w:r>
    </w:p>
    <w:p w14:paraId="51610625" w14:textId="77777777" w:rsidR="00F82407" w:rsidRPr="003E076D" w:rsidRDefault="00F82407" w:rsidP="00F82407">
      <w:pPr>
        <w:jc w:val="both"/>
        <w:rPr>
          <w:b/>
          <w:bCs/>
          <w:sz w:val="24"/>
          <w:szCs w:val="24"/>
        </w:rPr>
      </w:pPr>
      <w:r w:rsidRPr="003E076D">
        <w:rPr>
          <w:b/>
          <w:bCs/>
          <w:sz w:val="24"/>
          <w:szCs w:val="24"/>
        </w:rPr>
        <w:t>Iterate and Refine:</w:t>
      </w:r>
    </w:p>
    <w:p w14:paraId="12358B0B" w14:textId="77777777" w:rsidR="00F82407" w:rsidRPr="003E076D" w:rsidRDefault="00F82407" w:rsidP="00F82407">
      <w:pPr>
        <w:pStyle w:val="ListParagraph"/>
        <w:numPr>
          <w:ilvl w:val="0"/>
          <w:numId w:val="29"/>
        </w:numPr>
        <w:spacing w:after="160" w:line="259" w:lineRule="auto"/>
        <w:jc w:val="both"/>
        <w:rPr>
          <w:sz w:val="24"/>
          <w:szCs w:val="24"/>
        </w:rPr>
      </w:pPr>
      <w:r w:rsidRPr="003E076D">
        <w:rPr>
          <w:sz w:val="24"/>
          <w:szCs w:val="24"/>
        </w:rPr>
        <w:t>System design is an iterative process, and it may require multiple iterations to refine and optimize the design based on feedback, changing requirements, and emerging constraints.</w:t>
      </w:r>
    </w:p>
    <w:p w14:paraId="2B23D10E" w14:textId="77777777" w:rsidR="00F82407" w:rsidRPr="003E076D" w:rsidRDefault="00F82407" w:rsidP="00F82407">
      <w:pPr>
        <w:pStyle w:val="ListParagraph"/>
        <w:numPr>
          <w:ilvl w:val="0"/>
          <w:numId w:val="29"/>
        </w:numPr>
        <w:spacing w:after="160" w:line="259" w:lineRule="auto"/>
        <w:jc w:val="both"/>
        <w:rPr>
          <w:sz w:val="24"/>
          <w:szCs w:val="24"/>
        </w:rPr>
      </w:pPr>
      <w:r w:rsidRPr="003E076D">
        <w:rPr>
          <w:sz w:val="24"/>
          <w:szCs w:val="24"/>
        </w:rPr>
        <w:t>Continuously evaluate and refine the design as the project progresses, incorporating new insights, addressing issues, and adapting to evolving needs.</w:t>
      </w:r>
    </w:p>
    <w:p w14:paraId="1817D86F" w14:textId="77777777" w:rsidR="00F82407" w:rsidRDefault="00F82407" w:rsidP="00F82407">
      <w:pPr>
        <w:jc w:val="both"/>
        <w:rPr>
          <w:sz w:val="24"/>
          <w:szCs w:val="24"/>
        </w:rPr>
      </w:pPr>
      <w:r w:rsidRPr="003E076D">
        <w:rPr>
          <w:sz w:val="24"/>
          <w:szCs w:val="24"/>
        </w:rPr>
        <w:t>By following a systematic approach to system design, software development teams can create well-structured, modular, and scalable systems that meet the functional and non-functional requirements of the project. Effective system design lays the foundation for successful implementation, testing, and deployment of software systems, enabling the delivery of high-quality and reliable solutions to users and stakeholders.</w:t>
      </w:r>
    </w:p>
    <w:p w14:paraId="65D6E5B3" w14:textId="77777777" w:rsidR="00F82407" w:rsidRPr="003E076D" w:rsidRDefault="00F82407" w:rsidP="00F82407">
      <w:pPr>
        <w:jc w:val="both"/>
        <w:rPr>
          <w:sz w:val="24"/>
          <w:szCs w:val="24"/>
        </w:rPr>
      </w:pPr>
    </w:p>
    <w:p w14:paraId="0036F9E5" w14:textId="77777777" w:rsidR="00F82407" w:rsidRDefault="00F82407" w:rsidP="00F82407">
      <w:pPr>
        <w:jc w:val="both"/>
        <w:rPr>
          <w:b/>
          <w:bCs/>
          <w:sz w:val="28"/>
        </w:rPr>
      </w:pPr>
      <w:r w:rsidRPr="003E076D">
        <w:rPr>
          <w:b/>
          <w:bCs/>
          <w:sz w:val="28"/>
        </w:rPr>
        <w:t>Data Flow</w:t>
      </w:r>
      <w:r>
        <w:rPr>
          <w:b/>
          <w:bCs/>
          <w:sz w:val="28"/>
        </w:rPr>
        <w:t xml:space="preserve"> </w:t>
      </w:r>
      <w:r w:rsidRPr="003E076D">
        <w:rPr>
          <w:b/>
          <w:bCs/>
          <w:sz w:val="28"/>
        </w:rPr>
        <w:t>Diagram</w:t>
      </w:r>
    </w:p>
    <w:p w14:paraId="581D6EF4" w14:textId="77777777" w:rsidR="00F82407" w:rsidRPr="003E076D" w:rsidRDefault="00F82407" w:rsidP="00F82407">
      <w:pPr>
        <w:jc w:val="both"/>
        <w:rPr>
          <w:b/>
          <w:bCs/>
          <w:sz w:val="28"/>
        </w:rPr>
      </w:pPr>
    </w:p>
    <w:p w14:paraId="7C365949" w14:textId="77777777" w:rsidR="00F82407" w:rsidRPr="003E076D" w:rsidRDefault="00F82407" w:rsidP="00F82407">
      <w:pPr>
        <w:jc w:val="both"/>
        <w:rPr>
          <w:sz w:val="24"/>
          <w:szCs w:val="24"/>
        </w:rPr>
      </w:pPr>
      <w:r w:rsidRPr="003E076D">
        <w:rPr>
          <w:sz w:val="24"/>
          <w:szCs w:val="24"/>
        </w:rPr>
        <w:t>A Data Flow Diagram (DFD) is a graphical representation that depicts the flow of data within a system, showing how data moves from one process to another and how it is stored, processed, and transformed along the way. DFDs are commonly used in software engineering and systems analysis to visualize the structure and behavior of information systems. Here's a detailed explanation of the key components and concepts of a DFD:</w:t>
      </w:r>
    </w:p>
    <w:p w14:paraId="4C0C3B28" w14:textId="77777777" w:rsidR="00F82407" w:rsidRPr="003E076D" w:rsidRDefault="00F82407" w:rsidP="00F82407">
      <w:pPr>
        <w:jc w:val="both"/>
        <w:rPr>
          <w:b/>
          <w:bCs/>
          <w:sz w:val="24"/>
          <w:szCs w:val="24"/>
        </w:rPr>
      </w:pPr>
      <w:r w:rsidRPr="003E076D">
        <w:rPr>
          <w:b/>
          <w:bCs/>
          <w:sz w:val="24"/>
          <w:szCs w:val="24"/>
        </w:rPr>
        <w:t>Processes:</w:t>
      </w:r>
    </w:p>
    <w:p w14:paraId="0C464E44" w14:textId="77777777" w:rsidR="00F82407" w:rsidRPr="003E076D" w:rsidRDefault="00F82407" w:rsidP="00F82407">
      <w:pPr>
        <w:pStyle w:val="ListParagraph"/>
        <w:numPr>
          <w:ilvl w:val="0"/>
          <w:numId w:val="30"/>
        </w:numPr>
        <w:spacing w:after="160" w:line="259" w:lineRule="auto"/>
        <w:jc w:val="both"/>
        <w:rPr>
          <w:sz w:val="24"/>
          <w:szCs w:val="24"/>
        </w:rPr>
      </w:pPr>
      <w:r w:rsidRPr="003E076D">
        <w:rPr>
          <w:sz w:val="24"/>
          <w:szCs w:val="24"/>
        </w:rPr>
        <w:t>Processes represent activities or functions that manipulate data within the system.</w:t>
      </w:r>
    </w:p>
    <w:p w14:paraId="00354D4A" w14:textId="77777777" w:rsidR="00F82407" w:rsidRPr="003E076D" w:rsidRDefault="00F82407" w:rsidP="00F82407">
      <w:pPr>
        <w:pStyle w:val="ListParagraph"/>
        <w:numPr>
          <w:ilvl w:val="0"/>
          <w:numId w:val="30"/>
        </w:numPr>
        <w:spacing w:after="160" w:line="259" w:lineRule="auto"/>
        <w:jc w:val="both"/>
        <w:rPr>
          <w:sz w:val="24"/>
          <w:szCs w:val="24"/>
        </w:rPr>
      </w:pPr>
      <w:r w:rsidRPr="003E076D">
        <w:rPr>
          <w:sz w:val="24"/>
          <w:szCs w:val="24"/>
        </w:rPr>
        <w:t>Each process performs a specific task or operation on the input data to produce output data.</w:t>
      </w:r>
    </w:p>
    <w:p w14:paraId="17E2C768" w14:textId="77777777" w:rsidR="00F82407" w:rsidRPr="003E076D" w:rsidRDefault="00F82407" w:rsidP="00F82407">
      <w:pPr>
        <w:pStyle w:val="ListParagraph"/>
        <w:numPr>
          <w:ilvl w:val="0"/>
          <w:numId w:val="30"/>
        </w:numPr>
        <w:spacing w:after="160" w:line="259" w:lineRule="auto"/>
        <w:jc w:val="both"/>
        <w:rPr>
          <w:sz w:val="24"/>
          <w:szCs w:val="24"/>
        </w:rPr>
      </w:pPr>
      <w:r w:rsidRPr="003E076D">
        <w:rPr>
          <w:sz w:val="24"/>
          <w:szCs w:val="24"/>
        </w:rPr>
        <w:t>Processes are depicted as circles or rectangles in a DFD diagram, labeled with a descriptive name or identifier.</w:t>
      </w:r>
    </w:p>
    <w:p w14:paraId="7208AB1C" w14:textId="77777777" w:rsidR="00F82407" w:rsidRPr="003E076D" w:rsidRDefault="00F82407" w:rsidP="00F82407">
      <w:pPr>
        <w:pStyle w:val="ListParagraph"/>
        <w:numPr>
          <w:ilvl w:val="0"/>
          <w:numId w:val="30"/>
        </w:numPr>
        <w:spacing w:after="160" w:line="259" w:lineRule="auto"/>
        <w:jc w:val="both"/>
        <w:rPr>
          <w:sz w:val="24"/>
          <w:szCs w:val="24"/>
        </w:rPr>
      </w:pPr>
      <w:r w:rsidRPr="003E076D">
        <w:rPr>
          <w:sz w:val="24"/>
          <w:szCs w:val="24"/>
        </w:rPr>
        <w:t>Examples of processes include data transformation, computation, validation, storage, retrieval, and transmission.</w:t>
      </w:r>
    </w:p>
    <w:p w14:paraId="51994092" w14:textId="77777777" w:rsidR="00F82407" w:rsidRPr="003E076D" w:rsidRDefault="00F82407" w:rsidP="00F82407">
      <w:pPr>
        <w:jc w:val="both"/>
        <w:rPr>
          <w:b/>
          <w:bCs/>
          <w:sz w:val="24"/>
          <w:szCs w:val="24"/>
        </w:rPr>
      </w:pPr>
      <w:r w:rsidRPr="003E076D">
        <w:rPr>
          <w:b/>
          <w:bCs/>
          <w:sz w:val="24"/>
          <w:szCs w:val="24"/>
        </w:rPr>
        <w:t>Data Flows:</w:t>
      </w:r>
    </w:p>
    <w:p w14:paraId="7F4F0690" w14:textId="77777777" w:rsidR="00F82407" w:rsidRPr="003E076D" w:rsidRDefault="00F82407" w:rsidP="00F82407">
      <w:pPr>
        <w:pStyle w:val="ListParagraph"/>
        <w:numPr>
          <w:ilvl w:val="0"/>
          <w:numId w:val="31"/>
        </w:numPr>
        <w:spacing w:after="160" w:line="259" w:lineRule="auto"/>
        <w:jc w:val="both"/>
        <w:rPr>
          <w:sz w:val="24"/>
          <w:szCs w:val="24"/>
        </w:rPr>
      </w:pPr>
      <w:r w:rsidRPr="003E076D">
        <w:rPr>
          <w:sz w:val="24"/>
          <w:szCs w:val="24"/>
        </w:rPr>
        <w:t>Data flows represent the movement of data between processes, data stores, and external entities within the system.</w:t>
      </w:r>
    </w:p>
    <w:p w14:paraId="15BBC73D" w14:textId="77777777" w:rsidR="00F82407" w:rsidRPr="003E076D" w:rsidRDefault="00F82407" w:rsidP="00F82407">
      <w:pPr>
        <w:pStyle w:val="ListParagraph"/>
        <w:numPr>
          <w:ilvl w:val="0"/>
          <w:numId w:val="31"/>
        </w:numPr>
        <w:spacing w:after="160" w:line="259" w:lineRule="auto"/>
        <w:jc w:val="both"/>
        <w:rPr>
          <w:sz w:val="24"/>
          <w:szCs w:val="24"/>
        </w:rPr>
      </w:pPr>
      <w:r w:rsidRPr="003E076D">
        <w:rPr>
          <w:sz w:val="24"/>
          <w:szCs w:val="24"/>
        </w:rPr>
        <w:t>Data flows are depicted as arrows in a DFD diagram, indicating the direction of data flow.</w:t>
      </w:r>
    </w:p>
    <w:p w14:paraId="5FD72BA0" w14:textId="77777777" w:rsidR="00F82407" w:rsidRPr="003E076D" w:rsidRDefault="00F82407" w:rsidP="00F82407">
      <w:pPr>
        <w:pStyle w:val="ListParagraph"/>
        <w:numPr>
          <w:ilvl w:val="0"/>
          <w:numId w:val="31"/>
        </w:numPr>
        <w:spacing w:after="160" w:line="259" w:lineRule="auto"/>
        <w:jc w:val="both"/>
        <w:rPr>
          <w:sz w:val="24"/>
          <w:szCs w:val="24"/>
        </w:rPr>
      </w:pPr>
      <w:r w:rsidRPr="003E076D">
        <w:rPr>
          <w:sz w:val="24"/>
          <w:szCs w:val="24"/>
        </w:rPr>
        <w:t>Each data flow is labeled with a meaningful name that describes the type or content of the data being transmitted.</w:t>
      </w:r>
    </w:p>
    <w:p w14:paraId="5CB1895E" w14:textId="77777777" w:rsidR="00F82407" w:rsidRPr="003E076D" w:rsidRDefault="00F82407" w:rsidP="00F82407">
      <w:pPr>
        <w:pStyle w:val="ListParagraph"/>
        <w:numPr>
          <w:ilvl w:val="0"/>
          <w:numId w:val="31"/>
        </w:numPr>
        <w:spacing w:after="160" w:line="259" w:lineRule="auto"/>
        <w:jc w:val="both"/>
        <w:rPr>
          <w:sz w:val="24"/>
          <w:szCs w:val="24"/>
        </w:rPr>
      </w:pPr>
      <w:r w:rsidRPr="003E076D">
        <w:rPr>
          <w:sz w:val="24"/>
          <w:szCs w:val="24"/>
        </w:rPr>
        <w:t>Data flows may represent inputs, outputs, or intermediate data exchanged between processes and external entities.</w:t>
      </w:r>
    </w:p>
    <w:p w14:paraId="21EFB8BC" w14:textId="77777777" w:rsidR="00F82407" w:rsidRPr="003E076D" w:rsidRDefault="00F82407" w:rsidP="00F82407">
      <w:pPr>
        <w:jc w:val="both"/>
        <w:rPr>
          <w:b/>
          <w:bCs/>
          <w:sz w:val="24"/>
          <w:szCs w:val="24"/>
        </w:rPr>
      </w:pPr>
      <w:r w:rsidRPr="003E076D">
        <w:rPr>
          <w:b/>
          <w:bCs/>
          <w:sz w:val="24"/>
          <w:szCs w:val="24"/>
        </w:rPr>
        <w:t>Data Stores:</w:t>
      </w:r>
    </w:p>
    <w:p w14:paraId="048ED91F" w14:textId="77777777" w:rsidR="00F82407" w:rsidRPr="003E076D" w:rsidRDefault="00F82407" w:rsidP="00F82407">
      <w:pPr>
        <w:pStyle w:val="ListParagraph"/>
        <w:numPr>
          <w:ilvl w:val="0"/>
          <w:numId w:val="32"/>
        </w:numPr>
        <w:spacing w:after="160" w:line="259" w:lineRule="auto"/>
        <w:jc w:val="both"/>
        <w:rPr>
          <w:sz w:val="24"/>
          <w:szCs w:val="24"/>
        </w:rPr>
      </w:pPr>
      <w:r w:rsidRPr="003E076D">
        <w:rPr>
          <w:sz w:val="24"/>
          <w:szCs w:val="24"/>
        </w:rPr>
        <w:t>Data stores represent repositories or storage locations where data is persistently stored within the system.</w:t>
      </w:r>
    </w:p>
    <w:p w14:paraId="772C1F0C" w14:textId="77777777" w:rsidR="00F82407" w:rsidRPr="003E076D" w:rsidRDefault="00F82407" w:rsidP="00F82407">
      <w:pPr>
        <w:pStyle w:val="ListParagraph"/>
        <w:numPr>
          <w:ilvl w:val="0"/>
          <w:numId w:val="32"/>
        </w:numPr>
        <w:spacing w:after="160" w:line="259" w:lineRule="auto"/>
        <w:jc w:val="both"/>
        <w:rPr>
          <w:sz w:val="24"/>
          <w:szCs w:val="24"/>
        </w:rPr>
      </w:pPr>
      <w:r w:rsidRPr="003E076D">
        <w:rPr>
          <w:sz w:val="24"/>
          <w:szCs w:val="24"/>
        </w:rPr>
        <w:t>Data stores are depicted as rectangles with two parallel lines on one side in a DFD diagram.</w:t>
      </w:r>
    </w:p>
    <w:p w14:paraId="72B016AD" w14:textId="77777777" w:rsidR="00F82407" w:rsidRPr="003E076D" w:rsidRDefault="00F82407" w:rsidP="00F82407">
      <w:pPr>
        <w:pStyle w:val="ListParagraph"/>
        <w:numPr>
          <w:ilvl w:val="0"/>
          <w:numId w:val="32"/>
        </w:numPr>
        <w:spacing w:after="160" w:line="259" w:lineRule="auto"/>
        <w:jc w:val="both"/>
        <w:rPr>
          <w:sz w:val="24"/>
          <w:szCs w:val="24"/>
        </w:rPr>
      </w:pPr>
      <w:r w:rsidRPr="003E076D">
        <w:rPr>
          <w:sz w:val="24"/>
          <w:szCs w:val="24"/>
        </w:rPr>
        <w:t>Each data store is labeled with a descriptive name that identifies the type or purpose of the stored data.</w:t>
      </w:r>
    </w:p>
    <w:p w14:paraId="6862ECD9" w14:textId="77777777" w:rsidR="00F82407" w:rsidRPr="003E076D" w:rsidRDefault="00F82407" w:rsidP="00F82407">
      <w:pPr>
        <w:pStyle w:val="ListParagraph"/>
        <w:numPr>
          <w:ilvl w:val="0"/>
          <w:numId w:val="32"/>
        </w:numPr>
        <w:spacing w:after="160" w:line="259" w:lineRule="auto"/>
        <w:jc w:val="both"/>
        <w:rPr>
          <w:sz w:val="24"/>
          <w:szCs w:val="24"/>
        </w:rPr>
      </w:pPr>
      <w:r w:rsidRPr="003E076D">
        <w:rPr>
          <w:sz w:val="24"/>
          <w:szCs w:val="24"/>
        </w:rPr>
        <w:t>Data stores may include databases, files, tables, queues, or any other storage medium used by the system.</w:t>
      </w:r>
    </w:p>
    <w:p w14:paraId="3625205E" w14:textId="77777777" w:rsidR="00F82407" w:rsidRPr="003E076D" w:rsidRDefault="00F82407" w:rsidP="00F82407">
      <w:pPr>
        <w:jc w:val="both"/>
        <w:rPr>
          <w:b/>
          <w:bCs/>
          <w:sz w:val="24"/>
          <w:szCs w:val="24"/>
        </w:rPr>
      </w:pPr>
      <w:r w:rsidRPr="003E076D">
        <w:rPr>
          <w:b/>
          <w:bCs/>
          <w:sz w:val="24"/>
          <w:szCs w:val="24"/>
        </w:rPr>
        <w:t>External Entities:</w:t>
      </w:r>
    </w:p>
    <w:p w14:paraId="49578054" w14:textId="77777777" w:rsidR="00F82407" w:rsidRPr="003E076D" w:rsidRDefault="00F82407" w:rsidP="00F82407">
      <w:pPr>
        <w:pStyle w:val="ListParagraph"/>
        <w:numPr>
          <w:ilvl w:val="0"/>
          <w:numId w:val="33"/>
        </w:numPr>
        <w:spacing w:after="160" w:line="259" w:lineRule="auto"/>
        <w:jc w:val="both"/>
        <w:rPr>
          <w:sz w:val="24"/>
          <w:szCs w:val="24"/>
        </w:rPr>
      </w:pPr>
      <w:r w:rsidRPr="003E076D">
        <w:rPr>
          <w:sz w:val="24"/>
          <w:szCs w:val="24"/>
        </w:rPr>
        <w:t>External entities represent sources or destinations of data that interact with the system but are external to it.</w:t>
      </w:r>
    </w:p>
    <w:p w14:paraId="3CE2E99D" w14:textId="77777777" w:rsidR="00F82407" w:rsidRPr="003E076D" w:rsidRDefault="00F82407" w:rsidP="00F82407">
      <w:pPr>
        <w:pStyle w:val="ListParagraph"/>
        <w:numPr>
          <w:ilvl w:val="0"/>
          <w:numId w:val="33"/>
        </w:numPr>
        <w:spacing w:after="160" w:line="259" w:lineRule="auto"/>
        <w:jc w:val="both"/>
        <w:rPr>
          <w:sz w:val="24"/>
          <w:szCs w:val="24"/>
        </w:rPr>
      </w:pPr>
      <w:r w:rsidRPr="003E076D">
        <w:rPr>
          <w:sz w:val="24"/>
          <w:szCs w:val="24"/>
        </w:rPr>
        <w:t>External entities can be users, devices, systems, or other entities that exchange data with the system.</w:t>
      </w:r>
    </w:p>
    <w:p w14:paraId="6828F05E" w14:textId="77777777" w:rsidR="00F82407" w:rsidRPr="003E076D" w:rsidRDefault="00F82407" w:rsidP="00F82407">
      <w:pPr>
        <w:pStyle w:val="ListParagraph"/>
        <w:numPr>
          <w:ilvl w:val="0"/>
          <w:numId w:val="33"/>
        </w:numPr>
        <w:spacing w:after="160" w:line="259" w:lineRule="auto"/>
        <w:jc w:val="both"/>
        <w:rPr>
          <w:sz w:val="24"/>
          <w:szCs w:val="24"/>
        </w:rPr>
      </w:pPr>
      <w:r w:rsidRPr="003E076D">
        <w:rPr>
          <w:sz w:val="24"/>
          <w:szCs w:val="24"/>
        </w:rPr>
        <w:t>External entities are depicted as squares or rectangles with rounded corners in a DFD diagram.</w:t>
      </w:r>
    </w:p>
    <w:p w14:paraId="059A392B" w14:textId="77777777" w:rsidR="00F82407" w:rsidRPr="003E076D" w:rsidRDefault="00F82407" w:rsidP="00F82407">
      <w:pPr>
        <w:pStyle w:val="ListParagraph"/>
        <w:numPr>
          <w:ilvl w:val="0"/>
          <w:numId w:val="33"/>
        </w:numPr>
        <w:spacing w:after="160" w:line="259" w:lineRule="auto"/>
        <w:jc w:val="both"/>
        <w:rPr>
          <w:sz w:val="24"/>
          <w:szCs w:val="24"/>
        </w:rPr>
      </w:pPr>
      <w:r w:rsidRPr="003E076D">
        <w:rPr>
          <w:sz w:val="24"/>
          <w:szCs w:val="24"/>
        </w:rPr>
        <w:lastRenderedPageBreak/>
        <w:t>Each external entity is labeled with a descriptive name that identifies its role or function in the system.</w:t>
      </w:r>
    </w:p>
    <w:p w14:paraId="088FD322" w14:textId="77777777" w:rsidR="00F82407" w:rsidRPr="003E076D" w:rsidRDefault="00F82407" w:rsidP="00F82407">
      <w:pPr>
        <w:jc w:val="both"/>
        <w:rPr>
          <w:b/>
          <w:bCs/>
          <w:sz w:val="24"/>
          <w:szCs w:val="24"/>
        </w:rPr>
      </w:pPr>
      <w:r w:rsidRPr="003E076D">
        <w:rPr>
          <w:b/>
          <w:bCs/>
          <w:sz w:val="24"/>
          <w:szCs w:val="24"/>
        </w:rPr>
        <w:t>Data Flow Paths:</w:t>
      </w:r>
    </w:p>
    <w:p w14:paraId="10A36EC9" w14:textId="77777777" w:rsidR="00F82407" w:rsidRPr="003E076D" w:rsidRDefault="00F82407" w:rsidP="00F82407">
      <w:pPr>
        <w:pStyle w:val="ListParagraph"/>
        <w:numPr>
          <w:ilvl w:val="0"/>
          <w:numId w:val="34"/>
        </w:numPr>
        <w:spacing w:after="160" w:line="259" w:lineRule="auto"/>
        <w:jc w:val="both"/>
        <w:rPr>
          <w:sz w:val="24"/>
          <w:szCs w:val="24"/>
        </w:rPr>
      </w:pPr>
      <w:r w:rsidRPr="003E076D">
        <w:rPr>
          <w:sz w:val="24"/>
          <w:szCs w:val="24"/>
        </w:rPr>
        <w:t>Data flow paths represent the paths along which data flows through the system from its source to its destination.</w:t>
      </w:r>
    </w:p>
    <w:p w14:paraId="68DDC7AB" w14:textId="77777777" w:rsidR="00F82407" w:rsidRPr="003E076D" w:rsidRDefault="00F82407" w:rsidP="00F82407">
      <w:pPr>
        <w:pStyle w:val="ListParagraph"/>
        <w:numPr>
          <w:ilvl w:val="0"/>
          <w:numId w:val="34"/>
        </w:numPr>
        <w:spacing w:after="160" w:line="259" w:lineRule="auto"/>
        <w:jc w:val="both"/>
        <w:rPr>
          <w:sz w:val="24"/>
          <w:szCs w:val="24"/>
        </w:rPr>
      </w:pPr>
      <w:r w:rsidRPr="003E076D">
        <w:rPr>
          <w:sz w:val="24"/>
          <w:szCs w:val="24"/>
        </w:rPr>
        <w:t>Data flow paths are traced by following the arrows that connect processes, data stores, and external entities in the DFD diagram.</w:t>
      </w:r>
    </w:p>
    <w:p w14:paraId="1F41E33C" w14:textId="77777777" w:rsidR="00F82407" w:rsidRPr="003E076D" w:rsidRDefault="00F82407" w:rsidP="00F82407">
      <w:pPr>
        <w:pStyle w:val="ListParagraph"/>
        <w:numPr>
          <w:ilvl w:val="0"/>
          <w:numId w:val="34"/>
        </w:numPr>
        <w:spacing w:after="160" w:line="259" w:lineRule="auto"/>
        <w:jc w:val="both"/>
        <w:rPr>
          <w:sz w:val="24"/>
          <w:szCs w:val="24"/>
        </w:rPr>
      </w:pPr>
      <w:r w:rsidRPr="003E076D">
        <w:rPr>
          <w:sz w:val="24"/>
          <w:szCs w:val="24"/>
        </w:rPr>
        <w:t>Data flow paths illustrate the sequence of operations performed on the data as it moves through the system, showing how data is processed and transformed.</w:t>
      </w:r>
    </w:p>
    <w:p w14:paraId="3DB72ECB" w14:textId="77777777" w:rsidR="00F82407" w:rsidRPr="003E076D" w:rsidRDefault="00F82407" w:rsidP="00F82407">
      <w:pPr>
        <w:jc w:val="both"/>
        <w:rPr>
          <w:b/>
          <w:bCs/>
          <w:sz w:val="24"/>
          <w:szCs w:val="24"/>
        </w:rPr>
      </w:pPr>
      <w:r w:rsidRPr="003E076D">
        <w:rPr>
          <w:b/>
          <w:bCs/>
          <w:sz w:val="24"/>
          <w:szCs w:val="24"/>
        </w:rPr>
        <w:t>Levels of Detail:</w:t>
      </w:r>
    </w:p>
    <w:p w14:paraId="378AEBDA" w14:textId="77777777" w:rsidR="00F82407" w:rsidRPr="003E076D" w:rsidRDefault="00F82407" w:rsidP="00F82407">
      <w:pPr>
        <w:pStyle w:val="ListParagraph"/>
        <w:numPr>
          <w:ilvl w:val="0"/>
          <w:numId w:val="35"/>
        </w:numPr>
        <w:spacing w:after="160" w:line="259" w:lineRule="auto"/>
        <w:jc w:val="both"/>
        <w:rPr>
          <w:sz w:val="24"/>
          <w:szCs w:val="24"/>
        </w:rPr>
      </w:pPr>
      <w:r w:rsidRPr="003E076D">
        <w:rPr>
          <w:sz w:val="24"/>
          <w:szCs w:val="24"/>
        </w:rPr>
        <w:t>DFDs can be organized into multiple levels of detail to represent different perspectives or views of the system.</w:t>
      </w:r>
    </w:p>
    <w:p w14:paraId="6786D652" w14:textId="77777777" w:rsidR="00F82407" w:rsidRPr="003E076D" w:rsidRDefault="00F82407" w:rsidP="00F82407">
      <w:pPr>
        <w:pStyle w:val="ListParagraph"/>
        <w:numPr>
          <w:ilvl w:val="0"/>
          <w:numId w:val="35"/>
        </w:numPr>
        <w:spacing w:after="160" w:line="259" w:lineRule="auto"/>
        <w:jc w:val="both"/>
        <w:rPr>
          <w:sz w:val="24"/>
          <w:szCs w:val="24"/>
        </w:rPr>
      </w:pPr>
      <w:r w:rsidRPr="003E076D">
        <w:rPr>
          <w:sz w:val="24"/>
          <w:szCs w:val="24"/>
        </w:rPr>
        <w:t>Level 0 DFD represents the highest level of abstraction, showing the overall structure and major processes of the system.</w:t>
      </w:r>
    </w:p>
    <w:p w14:paraId="3AD8F69C" w14:textId="77777777" w:rsidR="00F82407" w:rsidRPr="003E076D" w:rsidRDefault="00F82407" w:rsidP="00F82407">
      <w:pPr>
        <w:pStyle w:val="ListParagraph"/>
        <w:numPr>
          <w:ilvl w:val="0"/>
          <w:numId w:val="35"/>
        </w:numPr>
        <w:spacing w:after="160" w:line="259" w:lineRule="auto"/>
        <w:jc w:val="both"/>
        <w:rPr>
          <w:sz w:val="24"/>
          <w:szCs w:val="24"/>
        </w:rPr>
      </w:pPr>
      <w:r w:rsidRPr="003E076D">
        <w:rPr>
          <w:sz w:val="24"/>
          <w:szCs w:val="24"/>
        </w:rPr>
        <w:t>Lower-level DFDs provide more detailed views of specific processes or subsystems, breaking down complex processes into smaller components.</w:t>
      </w:r>
    </w:p>
    <w:p w14:paraId="30798AF3" w14:textId="77777777" w:rsidR="00F82407" w:rsidRPr="003E076D" w:rsidRDefault="00F82407" w:rsidP="00F82407">
      <w:pPr>
        <w:jc w:val="both"/>
        <w:rPr>
          <w:b/>
          <w:bCs/>
          <w:sz w:val="24"/>
          <w:szCs w:val="24"/>
        </w:rPr>
      </w:pPr>
      <w:r w:rsidRPr="003E076D">
        <w:rPr>
          <w:b/>
          <w:bCs/>
          <w:sz w:val="24"/>
          <w:szCs w:val="24"/>
        </w:rPr>
        <w:t>Context Diagram:</w:t>
      </w:r>
    </w:p>
    <w:p w14:paraId="41D462AB" w14:textId="77777777" w:rsidR="00F82407" w:rsidRPr="003E076D" w:rsidRDefault="00F82407" w:rsidP="00F82407">
      <w:pPr>
        <w:pStyle w:val="ListParagraph"/>
        <w:numPr>
          <w:ilvl w:val="0"/>
          <w:numId w:val="36"/>
        </w:numPr>
        <w:spacing w:after="160" w:line="259" w:lineRule="auto"/>
        <w:jc w:val="both"/>
        <w:rPr>
          <w:sz w:val="24"/>
          <w:szCs w:val="24"/>
        </w:rPr>
      </w:pPr>
      <w:r w:rsidRPr="003E076D">
        <w:rPr>
          <w:sz w:val="24"/>
          <w:szCs w:val="24"/>
        </w:rPr>
        <w:t>A context diagram is a high-level DFD that provides an overview of the system and its interactions with external entities.</w:t>
      </w:r>
    </w:p>
    <w:p w14:paraId="0BDA2486" w14:textId="77777777" w:rsidR="00F82407" w:rsidRPr="003E076D" w:rsidRDefault="00F82407" w:rsidP="00F82407">
      <w:pPr>
        <w:pStyle w:val="ListParagraph"/>
        <w:numPr>
          <w:ilvl w:val="0"/>
          <w:numId w:val="36"/>
        </w:numPr>
        <w:spacing w:after="160" w:line="259" w:lineRule="auto"/>
        <w:jc w:val="both"/>
        <w:rPr>
          <w:sz w:val="24"/>
          <w:szCs w:val="24"/>
        </w:rPr>
      </w:pPr>
      <w:r w:rsidRPr="003E076D">
        <w:rPr>
          <w:sz w:val="24"/>
          <w:szCs w:val="24"/>
        </w:rPr>
        <w:t>The context diagram shows the external entities that interact with the system and the data flows between them, without going into detail about internal processes or data stores.</w:t>
      </w:r>
    </w:p>
    <w:p w14:paraId="4AB7D975" w14:textId="77777777" w:rsidR="00F82407" w:rsidRDefault="00F82407" w:rsidP="00F82407">
      <w:pPr>
        <w:pStyle w:val="ListParagraph"/>
        <w:numPr>
          <w:ilvl w:val="0"/>
          <w:numId w:val="36"/>
        </w:numPr>
        <w:spacing w:after="160" w:line="259" w:lineRule="auto"/>
        <w:jc w:val="both"/>
        <w:rPr>
          <w:sz w:val="24"/>
          <w:szCs w:val="24"/>
        </w:rPr>
      </w:pPr>
      <w:r w:rsidRPr="003E076D">
        <w:rPr>
          <w:sz w:val="24"/>
          <w:szCs w:val="24"/>
        </w:rPr>
        <w:t>It serves as a starting point for understanding the scope and boundaries of the system and its external interfaces.</w:t>
      </w:r>
    </w:p>
    <w:p w14:paraId="0A1E40DD" w14:textId="77777777" w:rsidR="00F82407" w:rsidRPr="00DA1911" w:rsidRDefault="00F82407" w:rsidP="00F82407">
      <w:pPr>
        <w:spacing w:after="160" w:line="259" w:lineRule="auto"/>
        <w:jc w:val="both"/>
        <w:rPr>
          <w:sz w:val="24"/>
          <w:szCs w:val="24"/>
        </w:rPr>
      </w:pPr>
    </w:p>
    <w:p w14:paraId="45AB0C37" w14:textId="77777777" w:rsidR="00F82407" w:rsidRPr="003E076D" w:rsidRDefault="00F82407" w:rsidP="00F82407">
      <w:pPr>
        <w:jc w:val="both"/>
        <w:rPr>
          <w:b/>
          <w:bCs/>
          <w:sz w:val="28"/>
        </w:rPr>
      </w:pPr>
      <w:r w:rsidRPr="003E076D">
        <w:rPr>
          <w:b/>
          <w:bCs/>
          <w:sz w:val="28"/>
        </w:rPr>
        <w:t>DFD Diagrams</w:t>
      </w:r>
    </w:p>
    <w:p w14:paraId="58EA7531" w14:textId="77777777" w:rsidR="00F82407" w:rsidRDefault="00000000" w:rsidP="00F82407">
      <w:pPr>
        <w:rPr>
          <w:sz w:val="28"/>
          <w:szCs w:val="28"/>
        </w:rPr>
      </w:pPr>
      <w:r>
        <w:rPr>
          <w:sz w:val="28"/>
          <w:szCs w:val="28"/>
        </w:rPr>
        <w:t xml:space="preserve"> </w:t>
      </w:r>
    </w:p>
    <w:p w14:paraId="2FCEB2A1" w14:textId="77777777" w:rsidR="00943B9D" w:rsidRDefault="00000000">
      <w:pPr>
        <w:jc w:val="center"/>
        <w:rPr>
          <w:b/>
          <w:bCs/>
          <w:sz w:val="28"/>
          <w:szCs w:val="28"/>
          <w:lang w:val="en-IN"/>
        </w:rPr>
      </w:pPr>
      <w:r>
        <w:rPr>
          <w:b/>
          <w:bCs/>
          <w:noProof/>
          <w:sz w:val="28"/>
          <w:szCs w:val="28"/>
          <w:lang w:val="en-IN"/>
        </w:rPr>
        <w:drawing>
          <wp:anchor distT="0" distB="0" distL="114300" distR="114300" simplePos="0" relativeHeight="251654144" behindDoc="1" locked="0" layoutInCell="1" allowOverlap="1" wp14:anchorId="2E9D147B" wp14:editId="5B277DFC">
            <wp:simplePos x="0" y="0"/>
            <wp:positionH relativeFrom="column">
              <wp:posOffset>142240</wp:posOffset>
            </wp:positionH>
            <wp:positionV relativeFrom="paragraph">
              <wp:posOffset>217170</wp:posOffset>
            </wp:positionV>
            <wp:extent cx="5217795" cy="3152775"/>
            <wp:effectExtent l="0" t="0" r="0" b="9525"/>
            <wp:wrapTight wrapText="bothSides">
              <wp:wrapPolygon edited="0">
                <wp:start x="0" y="0"/>
                <wp:lineTo x="0" y="21535"/>
                <wp:lineTo x="21529" y="21535"/>
                <wp:lineTo x="21529" y="0"/>
                <wp:lineTo x="0" y="0"/>
              </wp:wrapPolygon>
            </wp:wrapTight>
            <wp:docPr id="15" name="Picture 15" descr="level-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level-0"/>
                    <pic:cNvPicPr>
                      <a:picLocks noChangeAspect="1"/>
                    </pic:cNvPicPr>
                  </pic:nvPicPr>
                  <pic:blipFill>
                    <a:blip r:embed="rId10"/>
                    <a:stretch>
                      <a:fillRect/>
                    </a:stretch>
                  </pic:blipFill>
                  <pic:spPr>
                    <a:xfrm>
                      <a:off x="0" y="0"/>
                      <a:ext cx="5217795" cy="3152775"/>
                    </a:xfrm>
                    <a:prstGeom prst="rect">
                      <a:avLst/>
                    </a:prstGeom>
                  </pic:spPr>
                </pic:pic>
              </a:graphicData>
            </a:graphic>
          </wp:anchor>
        </w:drawing>
      </w:r>
    </w:p>
    <w:p w14:paraId="27A786A8" w14:textId="77777777" w:rsidR="00943B9D" w:rsidRDefault="00000000">
      <w:pPr>
        <w:jc w:val="center"/>
        <w:rPr>
          <w:b/>
          <w:bCs/>
          <w:sz w:val="28"/>
          <w:szCs w:val="28"/>
          <w:lang w:val="en-IN"/>
        </w:rPr>
      </w:pPr>
      <w:r>
        <w:rPr>
          <w:b/>
          <w:bCs/>
          <w:noProof/>
          <w:sz w:val="28"/>
          <w:szCs w:val="28"/>
          <w:lang w:val="en-IN"/>
        </w:rPr>
        <w:lastRenderedPageBreak/>
        <w:drawing>
          <wp:anchor distT="0" distB="0" distL="114300" distR="114300" simplePos="0" relativeHeight="251655168" behindDoc="1" locked="0" layoutInCell="1" allowOverlap="1" wp14:anchorId="15191B72" wp14:editId="7F3E914B">
            <wp:simplePos x="0" y="0"/>
            <wp:positionH relativeFrom="column">
              <wp:posOffset>-209550</wp:posOffset>
            </wp:positionH>
            <wp:positionV relativeFrom="paragraph">
              <wp:posOffset>217170</wp:posOffset>
            </wp:positionV>
            <wp:extent cx="5835015" cy="3046095"/>
            <wp:effectExtent l="0" t="0" r="13335" b="1905"/>
            <wp:wrapTight wrapText="bothSides">
              <wp:wrapPolygon edited="0">
                <wp:start x="0" y="0"/>
                <wp:lineTo x="0" y="21478"/>
                <wp:lineTo x="21508" y="21478"/>
                <wp:lineTo x="21508" y="0"/>
                <wp:lineTo x="0" y="0"/>
              </wp:wrapPolygon>
            </wp:wrapTight>
            <wp:docPr id="16" name="Picture 16" descr="leve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level-1"/>
                    <pic:cNvPicPr>
                      <a:picLocks noChangeAspect="1"/>
                    </pic:cNvPicPr>
                  </pic:nvPicPr>
                  <pic:blipFill>
                    <a:blip r:embed="rId11"/>
                    <a:stretch>
                      <a:fillRect/>
                    </a:stretch>
                  </pic:blipFill>
                  <pic:spPr>
                    <a:xfrm>
                      <a:off x="0" y="0"/>
                      <a:ext cx="5835015" cy="3046095"/>
                    </a:xfrm>
                    <a:prstGeom prst="rect">
                      <a:avLst/>
                    </a:prstGeom>
                  </pic:spPr>
                </pic:pic>
              </a:graphicData>
            </a:graphic>
          </wp:anchor>
        </w:drawing>
      </w:r>
    </w:p>
    <w:p w14:paraId="60E5AF66" w14:textId="77777777" w:rsidR="00943B9D" w:rsidRDefault="00943B9D">
      <w:pPr>
        <w:jc w:val="center"/>
        <w:rPr>
          <w:b/>
          <w:bCs/>
          <w:sz w:val="28"/>
          <w:szCs w:val="28"/>
          <w:lang w:val="en-IN"/>
        </w:rPr>
      </w:pPr>
    </w:p>
    <w:p w14:paraId="6686CA1F" w14:textId="77777777" w:rsidR="00943B9D" w:rsidRDefault="00943B9D">
      <w:pPr>
        <w:pStyle w:val="ListParagraph"/>
        <w:ind w:left="0"/>
        <w:rPr>
          <w:sz w:val="28"/>
          <w:szCs w:val="28"/>
          <w:lang w:val="en-IN"/>
        </w:rPr>
      </w:pPr>
    </w:p>
    <w:p w14:paraId="5C0500F2" w14:textId="77777777" w:rsidR="00943B9D" w:rsidRDefault="00943B9D">
      <w:pPr>
        <w:pStyle w:val="ListParagraph"/>
        <w:ind w:left="0"/>
        <w:rPr>
          <w:sz w:val="28"/>
          <w:szCs w:val="28"/>
          <w:lang w:val="en-IN"/>
        </w:rPr>
      </w:pPr>
    </w:p>
    <w:p w14:paraId="47021D27" w14:textId="77777777" w:rsidR="00943B9D" w:rsidRDefault="00943B9D">
      <w:pPr>
        <w:pStyle w:val="ListParagraph"/>
        <w:ind w:left="0"/>
        <w:rPr>
          <w:b/>
          <w:bCs/>
          <w:sz w:val="28"/>
          <w:szCs w:val="28"/>
        </w:rPr>
      </w:pPr>
    </w:p>
    <w:p w14:paraId="372547D2" w14:textId="77777777" w:rsidR="00943B9D" w:rsidRDefault="00943B9D">
      <w:pPr>
        <w:pStyle w:val="ListParagraph"/>
        <w:ind w:left="0"/>
        <w:rPr>
          <w:b/>
          <w:bCs/>
          <w:sz w:val="28"/>
          <w:szCs w:val="28"/>
        </w:rPr>
      </w:pPr>
    </w:p>
    <w:p w14:paraId="2C411749" w14:textId="77777777" w:rsidR="00943B9D" w:rsidRDefault="00943B9D">
      <w:pPr>
        <w:pStyle w:val="ListParagraph"/>
        <w:ind w:left="0"/>
        <w:rPr>
          <w:b/>
          <w:bCs/>
          <w:sz w:val="28"/>
          <w:szCs w:val="28"/>
        </w:rPr>
      </w:pPr>
    </w:p>
    <w:p w14:paraId="582716BF" w14:textId="77777777" w:rsidR="00943B9D" w:rsidRDefault="00943B9D">
      <w:pPr>
        <w:pStyle w:val="ListParagraph"/>
        <w:ind w:left="0"/>
        <w:rPr>
          <w:b/>
          <w:bCs/>
          <w:sz w:val="28"/>
          <w:szCs w:val="28"/>
          <w:lang w:val="en-IN"/>
        </w:rPr>
      </w:pPr>
    </w:p>
    <w:p w14:paraId="6EA0854F" w14:textId="77777777" w:rsidR="00943B9D" w:rsidRDefault="00000000">
      <w:pPr>
        <w:pStyle w:val="ListParagraph"/>
        <w:numPr>
          <w:ilvl w:val="0"/>
          <w:numId w:val="3"/>
        </w:numPr>
        <w:rPr>
          <w:b/>
          <w:bCs/>
          <w:sz w:val="28"/>
          <w:szCs w:val="28"/>
          <w:lang w:val="en-IN"/>
        </w:rPr>
      </w:pPr>
      <w:r>
        <w:rPr>
          <w:b/>
          <w:bCs/>
          <w:sz w:val="28"/>
          <w:szCs w:val="28"/>
        </w:rPr>
        <w:t>First Level of Data Flow Diagram for Admi</w:t>
      </w:r>
      <w:r>
        <w:rPr>
          <w:b/>
          <w:bCs/>
          <w:sz w:val="28"/>
          <w:szCs w:val="28"/>
          <w:lang w:val="en-IN"/>
        </w:rPr>
        <w:t>n</w:t>
      </w:r>
    </w:p>
    <w:p w14:paraId="1F27256E" w14:textId="77777777" w:rsidR="00943B9D" w:rsidRDefault="00000000">
      <w:pPr>
        <w:pStyle w:val="ListParagraph"/>
        <w:ind w:left="0"/>
        <w:rPr>
          <w:b/>
          <w:bCs/>
          <w:sz w:val="28"/>
          <w:szCs w:val="28"/>
          <w:lang w:val="en-IN"/>
        </w:rPr>
      </w:pPr>
      <w:r>
        <w:rPr>
          <w:b/>
          <w:bCs/>
          <w:noProof/>
          <w:sz w:val="28"/>
          <w:szCs w:val="28"/>
          <w:lang w:val="en-IN"/>
        </w:rPr>
        <w:lastRenderedPageBreak/>
        <w:drawing>
          <wp:anchor distT="0" distB="0" distL="114300" distR="114300" simplePos="0" relativeHeight="251656192" behindDoc="1" locked="0" layoutInCell="1" allowOverlap="1" wp14:anchorId="1E58E2E2" wp14:editId="5304BCA9">
            <wp:simplePos x="0" y="0"/>
            <wp:positionH relativeFrom="column">
              <wp:posOffset>-409575</wp:posOffset>
            </wp:positionH>
            <wp:positionV relativeFrom="paragraph">
              <wp:posOffset>250190</wp:posOffset>
            </wp:positionV>
            <wp:extent cx="6505575" cy="4410075"/>
            <wp:effectExtent l="0" t="0" r="9525" b="9525"/>
            <wp:wrapTight wrapText="bothSides">
              <wp:wrapPolygon edited="0">
                <wp:start x="0" y="0"/>
                <wp:lineTo x="0" y="21553"/>
                <wp:lineTo x="21568" y="21553"/>
                <wp:lineTo x="21568" y="0"/>
                <wp:lineTo x="0" y="0"/>
              </wp:wrapPolygon>
            </wp:wrapTight>
            <wp:docPr id="17" name="Picture 17" descr="leve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evel-2"/>
                    <pic:cNvPicPr>
                      <a:picLocks noChangeAspect="1"/>
                    </pic:cNvPicPr>
                  </pic:nvPicPr>
                  <pic:blipFill>
                    <a:blip r:embed="rId12"/>
                    <a:stretch>
                      <a:fillRect/>
                    </a:stretch>
                  </pic:blipFill>
                  <pic:spPr>
                    <a:xfrm>
                      <a:off x="0" y="0"/>
                      <a:ext cx="6505575" cy="4410075"/>
                    </a:xfrm>
                    <a:prstGeom prst="rect">
                      <a:avLst/>
                    </a:prstGeom>
                  </pic:spPr>
                </pic:pic>
              </a:graphicData>
            </a:graphic>
          </wp:anchor>
        </w:drawing>
      </w:r>
    </w:p>
    <w:p w14:paraId="3BD3BF02" w14:textId="77777777" w:rsidR="00943B9D" w:rsidRDefault="00943B9D">
      <w:pPr>
        <w:pStyle w:val="ListParagraph"/>
        <w:ind w:left="0"/>
        <w:rPr>
          <w:b/>
          <w:bCs/>
          <w:sz w:val="28"/>
          <w:szCs w:val="28"/>
          <w:lang w:val="en-IN"/>
        </w:rPr>
        <w:sectPr w:rsidR="00943B9D" w:rsidSect="005E4FCF">
          <w:pgSz w:w="11906" w:h="16838"/>
          <w:pgMar w:top="1440" w:right="1800" w:bottom="1440" w:left="1800" w:header="720" w:footer="720" w:gutter="0"/>
          <w:cols w:space="720"/>
          <w:docGrid w:linePitch="360"/>
        </w:sectPr>
      </w:pPr>
    </w:p>
    <w:p w14:paraId="45538598" w14:textId="77777777" w:rsidR="00943B9D" w:rsidRDefault="00943B9D">
      <w:pPr>
        <w:rPr>
          <w:b/>
          <w:bCs/>
          <w:sz w:val="28"/>
          <w:szCs w:val="28"/>
        </w:rPr>
      </w:pPr>
    </w:p>
    <w:p w14:paraId="3038F834" w14:textId="77777777" w:rsidR="00943B9D" w:rsidRDefault="00943B9D">
      <w:pPr>
        <w:rPr>
          <w:b/>
          <w:bCs/>
          <w:sz w:val="28"/>
          <w:szCs w:val="28"/>
        </w:rPr>
      </w:pPr>
    </w:p>
    <w:p w14:paraId="1496B085" w14:textId="77777777" w:rsidR="00943B9D" w:rsidRDefault="00943B9D">
      <w:pPr>
        <w:rPr>
          <w:b/>
          <w:bCs/>
          <w:sz w:val="28"/>
          <w:szCs w:val="28"/>
        </w:rPr>
      </w:pPr>
    </w:p>
    <w:p w14:paraId="73FE98AF" w14:textId="77777777" w:rsidR="00943B9D" w:rsidRDefault="00000000">
      <w:pPr>
        <w:rPr>
          <w:b/>
          <w:bCs/>
          <w:sz w:val="28"/>
          <w:szCs w:val="28"/>
        </w:rPr>
      </w:pPr>
      <w:r>
        <w:rPr>
          <w:b/>
          <w:bCs/>
          <w:sz w:val="28"/>
          <w:szCs w:val="28"/>
        </w:rPr>
        <w:t>Second Level of Data Flow Diagram for User</w:t>
      </w:r>
    </w:p>
    <w:p w14:paraId="09345E86" w14:textId="77777777" w:rsidR="00943B9D" w:rsidRDefault="00000000">
      <w:pPr>
        <w:rPr>
          <w:b/>
          <w:bCs/>
          <w:sz w:val="28"/>
          <w:szCs w:val="28"/>
        </w:rPr>
      </w:pPr>
      <w:r>
        <w:rPr>
          <w:b/>
          <w:bCs/>
          <w:noProof/>
          <w:sz w:val="28"/>
          <w:szCs w:val="28"/>
          <w:lang w:val="en-IN"/>
        </w:rPr>
        <w:drawing>
          <wp:anchor distT="0" distB="0" distL="114300" distR="114300" simplePos="0" relativeHeight="251657216" behindDoc="1" locked="0" layoutInCell="1" allowOverlap="1" wp14:anchorId="77C680F3" wp14:editId="154DD727">
            <wp:simplePos x="0" y="0"/>
            <wp:positionH relativeFrom="column">
              <wp:posOffset>-304800</wp:posOffset>
            </wp:positionH>
            <wp:positionV relativeFrom="paragraph">
              <wp:posOffset>216535</wp:posOffset>
            </wp:positionV>
            <wp:extent cx="6181090" cy="3924300"/>
            <wp:effectExtent l="0" t="0" r="10160" b="0"/>
            <wp:wrapTight wrapText="bothSides">
              <wp:wrapPolygon edited="0">
                <wp:start x="0" y="0"/>
                <wp:lineTo x="0" y="21495"/>
                <wp:lineTo x="21502" y="21495"/>
                <wp:lineTo x="21502" y="0"/>
                <wp:lineTo x="0" y="0"/>
              </wp:wrapPolygon>
            </wp:wrapTight>
            <wp:docPr id="18" name="Picture 18" descr="leve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evel3"/>
                    <pic:cNvPicPr>
                      <a:picLocks noChangeAspect="1"/>
                    </pic:cNvPicPr>
                  </pic:nvPicPr>
                  <pic:blipFill>
                    <a:blip r:embed="rId13"/>
                    <a:stretch>
                      <a:fillRect/>
                    </a:stretch>
                  </pic:blipFill>
                  <pic:spPr>
                    <a:xfrm>
                      <a:off x="0" y="0"/>
                      <a:ext cx="6181090" cy="3924300"/>
                    </a:xfrm>
                    <a:prstGeom prst="rect">
                      <a:avLst/>
                    </a:prstGeom>
                  </pic:spPr>
                </pic:pic>
              </a:graphicData>
            </a:graphic>
          </wp:anchor>
        </w:drawing>
      </w:r>
    </w:p>
    <w:p w14:paraId="391AF25A" w14:textId="77777777" w:rsidR="00943B9D" w:rsidRDefault="00943B9D">
      <w:pPr>
        <w:rPr>
          <w:b/>
          <w:bCs/>
          <w:sz w:val="28"/>
          <w:szCs w:val="28"/>
          <w:lang w:val="en-IN"/>
        </w:rPr>
        <w:sectPr w:rsidR="00943B9D" w:rsidSect="005E4FCF">
          <w:pgSz w:w="11906" w:h="16838"/>
          <w:pgMar w:top="1440" w:right="1800" w:bottom="1440" w:left="1800" w:header="720" w:footer="720" w:gutter="0"/>
          <w:cols w:space="720"/>
          <w:docGrid w:linePitch="360"/>
        </w:sectPr>
      </w:pPr>
    </w:p>
    <w:p w14:paraId="616CADBC" w14:textId="77777777" w:rsidR="00943B9D" w:rsidRDefault="00943B9D">
      <w:pPr>
        <w:pStyle w:val="ListParagraph"/>
        <w:ind w:left="0"/>
        <w:rPr>
          <w:sz w:val="28"/>
          <w:szCs w:val="28"/>
        </w:rPr>
      </w:pPr>
    </w:p>
    <w:p w14:paraId="2151F205" w14:textId="77777777" w:rsidR="00943B9D" w:rsidRDefault="00000000">
      <w:pPr>
        <w:pStyle w:val="ListParagraph"/>
        <w:ind w:left="0"/>
        <w:rPr>
          <w:sz w:val="28"/>
          <w:szCs w:val="28"/>
          <w:lang w:val="en-IN"/>
        </w:rPr>
      </w:pPr>
      <w:r>
        <w:rPr>
          <w:noProof/>
          <w:sz w:val="28"/>
          <w:szCs w:val="28"/>
          <w:lang w:val="en-IN"/>
        </w:rPr>
        <w:drawing>
          <wp:anchor distT="0" distB="0" distL="114300" distR="114300" simplePos="0" relativeHeight="251658240" behindDoc="1" locked="0" layoutInCell="1" allowOverlap="1" wp14:anchorId="6643A3CB" wp14:editId="4BEF9E87">
            <wp:simplePos x="0" y="0"/>
            <wp:positionH relativeFrom="column">
              <wp:posOffset>0</wp:posOffset>
            </wp:positionH>
            <wp:positionV relativeFrom="paragraph">
              <wp:posOffset>0</wp:posOffset>
            </wp:positionV>
            <wp:extent cx="6042660" cy="7915275"/>
            <wp:effectExtent l="0" t="0" r="0" b="9525"/>
            <wp:wrapTight wrapText="bothSides">
              <wp:wrapPolygon edited="0">
                <wp:start x="0" y="0"/>
                <wp:lineTo x="0" y="21574"/>
                <wp:lineTo x="21518" y="21574"/>
                <wp:lineTo x="21518" y="0"/>
                <wp:lineTo x="0" y="0"/>
              </wp:wrapPolygon>
            </wp:wrapTight>
            <wp:docPr id="20" name="Picture 20" descr="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FD"/>
                    <pic:cNvPicPr>
                      <a:picLocks noChangeAspect="1"/>
                    </pic:cNvPicPr>
                  </pic:nvPicPr>
                  <pic:blipFill>
                    <a:blip r:embed="rId14"/>
                    <a:stretch>
                      <a:fillRect/>
                    </a:stretch>
                  </pic:blipFill>
                  <pic:spPr>
                    <a:xfrm>
                      <a:off x="0" y="0"/>
                      <a:ext cx="6042660" cy="7915275"/>
                    </a:xfrm>
                    <a:prstGeom prst="rect">
                      <a:avLst/>
                    </a:prstGeom>
                  </pic:spPr>
                </pic:pic>
              </a:graphicData>
            </a:graphic>
          </wp:anchor>
        </w:drawing>
      </w:r>
    </w:p>
    <w:p w14:paraId="5FBE72CC" w14:textId="77777777" w:rsidR="00943B9D" w:rsidRDefault="00943B9D">
      <w:pPr>
        <w:pStyle w:val="ListParagraph"/>
        <w:ind w:left="0"/>
        <w:rPr>
          <w:sz w:val="28"/>
          <w:szCs w:val="28"/>
          <w:lang w:val="en-IN"/>
        </w:rPr>
      </w:pPr>
    </w:p>
    <w:p w14:paraId="2846D2CE" w14:textId="77777777" w:rsidR="00943B9D" w:rsidRDefault="00943B9D">
      <w:pPr>
        <w:pStyle w:val="ListParagraph"/>
        <w:ind w:left="0"/>
        <w:rPr>
          <w:sz w:val="28"/>
          <w:szCs w:val="28"/>
        </w:rPr>
      </w:pPr>
    </w:p>
    <w:p w14:paraId="7CF6E246" w14:textId="12A69CE5" w:rsidR="00943B9D" w:rsidRPr="003D45D0" w:rsidRDefault="00000000" w:rsidP="003D45D0">
      <w:pPr>
        <w:rPr>
          <w:b/>
          <w:sz w:val="28"/>
          <w:szCs w:val="28"/>
        </w:rPr>
        <w:sectPr w:rsidR="00943B9D" w:rsidRPr="003D45D0" w:rsidSect="005E4FCF">
          <w:pgSz w:w="11906" w:h="16838"/>
          <w:pgMar w:top="1440" w:right="1800" w:bottom="1440" w:left="1800" w:header="720" w:footer="720" w:gutter="0"/>
          <w:cols w:space="720"/>
          <w:docGrid w:linePitch="360"/>
        </w:sectPr>
      </w:pPr>
      <w:r>
        <w:rPr>
          <w:b/>
          <w:noProof/>
          <w:sz w:val="28"/>
          <w:szCs w:val="28"/>
          <w:lang w:val="en-IN"/>
        </w:rPr>
        <w:drawing>
          <wp:anchor distT="0" distB="0" distL="114300" distR="114300" simplePos="0" relativeHeight="251659264" behindDoc="1" locked="0" layoutInCell="1" allowOverlap="1" wp14:anchorId="42A17D94" wp14:editId="485B7D1E">
            <wp:simplePos x="0" y="0"/>
            <wp:positionH relativeFrom="column">
              <wp:posOffset>-361950</wp:posOffset>
            </wp:positionH>
            <wp:positionV relativeFrom="paragraph">
              <wp:posOffset>216535</wp:posOffset>
            </wp:positionV>
            <wp:extent cx="6135370" cy="5151755"/>
            <wp:effectExtent l="0" t="0" r="17780" b="0"/>
            <wp:wrapTight wrapText="bothSides">
              <wp:wrapPolygon edited="0">
                <wp:start x="0" y="0"/>
                <wp:lineTo x="0" y="21486"/>
                <wp:lineTo x="21528" y="21486"/>
                <wp:lineTo x="21528" y="0"/>
                <wp:lineTo x="0" y="0"/>
              </wp:wrapPolygon>
            </wp:wrapTight>
            <wp:docPr id="19" name="Picture 19" descr="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Use Case"/>
                    <pic:cNvPicPr>
                      <a:picLocks noChangeAspect="1"/>
                    </pic:cNvPicPr>
                  </pic:nvPicPr>
                  <pic:blipFill>
                    <a:blip r:embed="rId15"/>
                    <a:stretch>
                      <a:fillRect/>
                    </a:stretch>
                  </pic:blipFill>
                  <pic:spPr>
                    <a:xfrm>
                      <a:off x="0" y="0"/>
                      <a:ext cx="6135370" cy="5151755"/>
                    </a:xfrm>
                    <a:prstGeom prst="rect">
                      <a:avLst/>
                    </a:prstGeom>
                  </pic:spPr>
                </pic:pic>
              </a:graphicData>
            </a:graphic>
          </wp:anchor>
        </w:drawing>
      </w:r>
    </w:p>
    <w:p w14:paraId="79CBDC71" w14:textId="77777777" w:rsidR="003D45D0" w:rsidRPr="003E076D" w:rsidRDefault="003D45D0" w:rsidP="003D45D0">
      <w:pPr>
        <w:jc w:val="both"/>
        <w:rPr>
          <w:sz w:val="24"/>
          <w:szCs w:val="24"/>
        </w:rPr>
      </w:pPr>
      <w:r w:rsidRPr="003E076D">
        <w:rPr>
          <w:sz w:val="24"/>
          <w:szCs w:val="24"/>
        </w:rPr>
        <w:lastRenderedPageBreak/>
        <w:t>Overall, Data Flow Diagrams provide a visual representation of how data moves through a system, helping stakeholders, designers, and developers to understand, analyze, and communicate the structure and behavior of information systems effectively. DFDs are valuable tools for requirements analysis, system design, and documentation in software engineering and systems analysis.</w:t>
      </w:r>
    </w:p>
    <w:p w14:paraId="1CD4D57D" w14:textId="77777777" w:rsidR="003D45D0" w:rsidRPr="003E076D" w:rsidRDefault="003D45D0" w:rsidP="003D45D0">
      <w:pPr>
        <w:jc w:val="both"/>
        <w:rPr>
          <w:b/>
          <w:bCs/>
          <w:sz w:val="32"/>
          <w:szCs w:val="32"/>
        </w:rPr>
      </w:pPr>
      <w:r w:rsidRPr="003E076D">
        <w:rPr>
          <w:b/>
          <w:bCs/>
          <w:sz w:val="32"/>
          <w:szCs w:val="32"/>
        </w:rPr>
        <w:t>Development</w:t>
      </w:r>
    </w:p>
    <w:p w14:paraId="2C0EDF53" w14:textId="77777777" w:rsidR="003D45D0" w:rsidRPr="003E076D" w:rsidRDefault="003D45D0" w:rsidP="003D45D0">
      <w:pPr>
        <w:jc w:val="both"/>
        <w:rPr>
          <w:sz w:val="24"/>
          <w:szCs w:val="24"/>
        </w:rPr>
      </w:pPr>
      <w:r w:rsidRPr="003E076D">
        <w:rPr>
          <w:sz w:val="24"/>
          <w:szCs w:val="24"/>
        </w:rPr>
        <w:t>The development phase of a software project is where the design specifications are translated into actual code, leading to the creation of the software product. This phase involves writing, testing, and debugging code, as well as integrating various components to build a functional system. Here's a detailed overview of the development process.</w:t>
      </w:r>
    </w:p>
    <w:p w14:paraId="519A2E7F" w14:textId="77777777" w:rsidR="003D45D0" w:rsidRPr="003E076D" w:rsidRDefault="003D45D0" w:rsidP="003D45D0">
      <w:pPr>
        <w:pStyle w:val="ListParagraph"/>
        <w:numPr>
          <w:ilvl w:val="0"/>
          <w:numId w:val="38"/>
        </w:numPr>
        <w:spacing w:after="160" w:line="259" w:lineRule="auto"/>
        <w:jc w:val="both"/>
        <w:rPr>
          <w:sz w:val="24"/>
          <w:szCs w:val="24"/>
        </w:rPr>
      </w:pPr>
      <w:r w:rsidRPr="003E076D">
        <w:rPr>
          <w:sz w:val="24"/>
          <w:szCs w:val="24"/>
        </w:rPr>
        <w:t>Utilize Object-Relational Mapping (ORM) frameworks like Hibernate to simplify database interactions.</w:t>
      </w:r>
    </w:p>
    <w:p w14:paraId="22F69295" w14:textId="77777777" w:rsidR="003D45D0" w:rsidRPr="003E076D" w:rsidRDefault="003D45D0" w:rsidP="003D45D0">
      <w:pPr>
        <w:pStyle w:val="ListParagraph"/>
        <w:numPr>
          <w:ilvl w:val="0"/>
          <w:numId w:val="38"/>
        </w:numPr>
        <w:spacing w:after="160" w:line="259" w:lineRule="auto"/>
        <w:jc w:val="both"/>
        <w:rPr>
          <w:sz w:val="24"/>
          <w:szCs w:val="24"/>
        </w:rPr>
      </w:pPr>
      <w:r w:rsidRPr="003E076D">
        <w:rPr>
          <w:sz w:val="24"/>
          <w:szCs w:val="24"/>
        </w:rPr>
        <w:t>Design the View layer using HTML, CSS, and frontend frameworks such as Bootstrap or Materialize for responsive and visually appealing user interfaces.</w:t>
      </w:r>
    </w:p>
    <w:p w14:paraId="68622CCD" w14:textId="77777777" w:rsidR="003D45D0" w:rsidRPr="003E076D" w:rsidRDefault="003D45D0" w:rsidP="003D45D0">
      <w:pPr>
        <w:pStyle w:val="ListParagraph"/>
        <w:numPr>
          <w:ilvl w:val="0"/>
          <w:numId w:val="38"/>
        </w:numPr>
        <w:spacing w:after="160" w:line="259" w:lineRule="auto"/>
        <w:jc w:val="both"/>
        <w:rPr>
          <w:sz w:val="24"/>
          <w:szCs w:val="24"/>
        </w:rPr>
      </w:pPr>
      <w:r w:rsidRPr="003E076D">
        <w:rPr>
          <w:sz w:val="24"/>
          <w:szCs w:val="24"/>
        </w:rPr>
        <w:t>Develop controller classes to handle HTTP requests, route them to appropriate actions, and interact with the Model layer.</w:t>
      </w:r>
    </w:p>
    <w:p w14:paraId="195DAA0A" w14:textId="77777777" w:rsidR="003D45D0" w:rsidRPr="003E076D" w:rsidRDefault="003D45D0" w:rsidP="003D45D0">
      <w:pPr>
        <w:pStyle w:val="ListParagraph"/>
        <w:numPr>
          <w:ilvl w:val="0"/>
          <w:numId w:val="38"/>
        </w:numPr>
        <w:spacing w:after="160" w:line="259" w:lineRule="auto"/>
        <w:jc w:val="both"/>
        <w:rPr>
          <w:sz w:val="24"/>
          <w:szCs w:val="24"/>
        </w:rPr>
      </w:pPr>
      <w:r w:rsidRPr="003E076D">
        <w:rPr>
          <w:sz w:val="24"/>
          <w:szCs w:val="24"/>
        </w:rPr>
        <w:t>Use version control systems like Git for collaborative development and code management.</w:t>
      </w:r>
    </w:p>
    <w:p w14:paraId="3950F4E2" w14:textId="77777777" w:rsidR="003D45D0" w:rsidRPr="003E076D" w:rsidRDefault="003D45D0" w:rsidP="003D45D0">
      <w:pPr>
        <w:pStyle w:val="ListParagraph"/>
        <w:numPr>
          <w:ilvl w:val="0"/>
          <w:numId w:val="38"/>
        </w:numPr>
        <w:spacing w:after="160" w:line="259" w:lineRule="auto"/>
        <w:jc w:val="both"/>
        <w:rPr>
          <w:sz w:val="24"/>
          <w:szCs w:val="24"/>
        </w:rPr>
      </w:pPr>
      <w:r w:rsidRPr="003E076D">
        <w:rPr>
          <w:sz w:val="24"/>
          <w:szCs w:val="24"/>
        </w:rPr>
        <w:t>Follow coding standards, conventions, and best practices to ensure consistency and maintainability.</w:t>
      </w:r>
    </w:p>
    <w:p w14:paraId="71CF653B" w14:textId="77777777" w:rsidR="003D45D0" w:rsidRPr="003E076D" w:rsidRDefault="003D45D0" w:rsidP="003D45D0">
      <w:pPr>
        <w:pStyle w:val="ListParagraph"/>
        <w:numPr>
          <w:ilvl w:val="0"/>
          <w:numId w:val="38"/>
        </w:numPr>
        <w:spacing w:after="160" w:line="259" w:lineRule="auto"/>
        <w:jc w:val="both"/>
        <w:rPr>
          <w:sz w:val="24"/>
          <w:szCs w:val="24"/>
        </w:rPr>
      </w:pPr>
      <w:r w:rsidRPr="003E076D">
        <w:rPr>
          <w:sz w:val="24"/>
          <w:szCs w:val="24"/>
        </w:rPr>
        <w:t>Implement the Model layer to represent the application's data model and business logic.</w:t>
      </w:r>
    </w:p>
    <w:p w14:paraId="3C6B6E30" w14:textId="77777777" w:rsidR="003D45D0" w:rsidRPr="003E076D" w:rsidRDefault="003D45D0" w:rsidP="003D45D0">
      <w:pPr>
        <w:jc w:val="both"/>
        <w:rPr>
          <w:b/>
          <w:bCs/>
          <w:sz w:val="24"/>
          <w:szCs w:val="24"/>
        </w:rPr>
      </w:pPr>
      <w:r w:rsidRPr="003E076D">
        <w:rPr>
          <w:b/>
          <w:bCs/>
          <w:sz w:val="24"/>
          <w:szCs w:val="24"/>
        </w:rPr>
        <w:t>Select Development Methodology:</w:t>
      </w:r>
    </w:p>
    <w:p w14:paraId="006EF4B1" w14:textId="77777777" w:rsidR="003D45D0" w:rsidRPr="003E076D" w:rsidRDefault="003D45D0" w:rsidP="003D45D0">
      <w:pPr>
        <w:pStyle w:val="ListParagraph"/>
        <w:numPr>
          <w:ilvl w:val="0"/>
          <w:numId w:val="39"/>
        </w:numPr>
        <w:spacing w:after="160" w:line="259" w:lineRule="auto"/>
        <w:jc w:val="both"/>
        <w:rPr>
          <w:sz w:val="24"/>
          <w:szCs w:val="24"/>
        </w:rPr>
      </w:pPr>
      <w:r w:rsidRPr="003E076D">
        <w:rPr>
          <w:sz w:val="24"/>
          <w:szCs w:val="24"/>
        </w:rPr>
        <w:t>Choose an appropriate development methodology based on the project's requirements, team size, and organizational culture.</w:t>
      </w:r>
    </w:p>
    <w:p w14:paraId="3BADE831" w14:textId="77777777" w:rsidR="003D45D0" w:rsidRPr="003E076D" w:rsidRDefault="003D45D0" w:rsidP="003D45D0">
      <w:pPr>
        <w:pStyle w:val="ListParagraph"/>
        <w:numPr>
          <w:ilvl w:val="0"/>
          <w:numId w:val="39"/>
        </w:numPr>
        <w:spacing w:after="160" w:line="259" w:lineRule="auto"/>
        <w:jc w:val="both"/>
        <w:rPr>
          <w:sz w:val="24"/>
          <w:szCs w:val="24"/>
        </w:rPr>
      </w:pPr>
      <w:r w:rsidRPr="003E076D">
        <w:rPr>
          <w:sz w:val="24"/>
          <w:szCs w:val="24"/>
        </w:rPr>
        <w:t>Common methodologies include Waterfall, Agile, Scrum, Kanban, and DevOps, each offering different approaches to managing the development process.</w:t>
      </w:r>
    </w:p>
    <w:p w14:paraId="19B17AFE" w14:textId="77777777" w:rsidR="003D45D0" w:rsidRPr="003E076D" w:rsidRDefault="003D45D0" w:rsidP="003D45D0">
      <w:pPr>
        <w:jc w:val="both"/>
        <w:rPr>
          <w:b/>
          <w:bCs/>
          <w:sz w:val="24"/>
          <w:szCs w:val="24"/>
        </w:rPr>
      </w:pPr>
      <w:r w:rsidRPr="003E076D">
        <w:rPr>
          <w:b/>
          <w:bCs/>
          <w:sz w:val="24"/>
          <w:szCs w:val="24"/>
        </w:rPr>
        <w:t>Setup Development Environment:</w:t>
      </w:r>
    </w:p>
    <w:p w14:paraId="48C82363" w14:textId="77777777" w:rsidR="003D45D0" w:rsidRPr="003E076D" w:rsidRDefault="003D45D0" w:rsidP="003D45D0">
      <w:pPr>
        <w:pStyle w:val="ListParagraph"/>
        <w:numPr>
          <w:ilvl w:val="0"/>
          <w:numId w:val="40"/>
        </w:numPr>
        <w:spacing w:after="160" w:line="259" w:lineRule="auto"/>
        <w:jc w:val="both"/>
        <w:rPr>
          <w:sz w:val="24"/>
          <w:szCs w:val="24"/>
        </w:rPr>
      </w:pPr>
      <w:r w:rsidRPr="003E076D">
        <w:rPr>
          <w:sz w:val="24"/>
          <w:szCs w:val="24"/>
        </w:rPr>
        <w:t>Set up the development environment with the necessary tools, libraries, frameworks, and resources required for coding.</w:t>
      </w:r>
    </w:p>
    <w:p w14:paraId="410260E3" w14:textId="77777777" w:rsidR="003D45D0" w:rsidRPr="003E076D" w:rsidRDefault="003D45D0" w:rsidP="003D45D0">
      <w:pPr>
        <w:pStyle w:val="ListParagraph"/>
        <w:numPr>
          <w:ilvl w:val="0"/>
          <w:numId w:val="40"/>
        </w:numPr>
        <w:spacing w:after="160" w:line="259" w:lineRule="auto"/>
        <w:jc w:val="both"/>
        <w:rPr>
          <w:sz w:val="24"/>
          <w:szCs w:val="24"/>
        </w:rPr>
      </w:pPr>
      <w:r w:rsidRPr="003E076D">
        <w:rPr>
          <w:sz w:val="24"/>
          <w:szCs w:val="24"/>
        </w:rPr>
        <w:t>Install and configure development tools such as Integrated Development Environments (IDEs), version control systems (e.g., Git), build automation tools (e.g., Maven, Gradle), and testing frameworks.</w:t>
      </w:r>
    </w:p>
    <w:p w14:paraId="134BA8BA" w14:textId="77777777" w:rsidR="003D45D0" w:rsidRPr="003E076D" w:rsidRDefault="003D45D0" w:rsidP="003D45D0">
      <w:pPr>
        <w:jc w:val="both"/>
        <w:rPr>
          <w:b/>
          <w:bCs/>
          <w:sz w:val="24"/>
          <w:szCs w:val="24"/>
        </w:rPr>
      </w:pPr>
      <w:r w:rsidRPr="003E076D">
        <w:rPr>
          <w:b/>
          <w:bCs/>
          <w:sz w:val="24"/>
          <w:szCs w:val="24"/>
        </w:rPr>
        <w:t>Write Code:</w:t>
      </w:r>
    </w:p>
    <w:p w14:paraId="5894AD41" w14:textId="77777777" w:rsidR="003D45D0" w:rsidRPr="003E076D" w:rsidRDefault="003D45D0" w:rsidP="003D45D0">
      <w:pPr>
        <w:pStyle w:val="ListParagraph"/>
        <w:numPr>
          <w:ilvl w:val="0"/>
          <w:numId w:val="41"/>
        </w:numPr>
        <w:spacing w:after="160" w:line="259" w:lineRule="auto"/>
        <w:jc w:val="both"/>
        <w:rPr>
          <w:sz w:val="24"/>
          <w:szCs w:val="24"/>
        </w:rPr>
      </w:pPr>
      <w:r w:rsidRPr="003E076D">
        <w:rPr>
          <w:sz w:val="24"/>
          <w:szCs w:val="24"/>
        </w:rPr>
        <w:t>Developers write code according to the specifications and design documents created during the previous phases.</w:t>
      </w:r>
    </w:p>
    <w:p w14:paraId="5AC76D9B" w14:textId="77777777" w:rsidR="003D45D0" w:rsidRPr="003E076D" w:rsidRDefault="003D45D0" w:rsidP="003D45D0">
      <w:pPr>
        <w:pStyle w:val="ListParagraph"/>
        <w:numPr>
          <w:ilvl w:val="0"/>
          <w:numId w:val="41"/>
        </w:numPr>
        <w:spacing w:after="160" w:line="259" w:lineRule="auto"/>
        <w:jc w:val="both"/>
        <w:rPr>
          <w:sz w:val="24"/>
          <w:szCs w:val="24"/>
        </w:rPr>
      </w:pPr>
      <w:r w:rsidRPr="003E076D">
        <w:rPr>
          <w:sz w:val="24"/>
          <w:szCs w:val="24"/>
        </w:rPr>
        <w:t>Use appropriate programming languages, frameworks, and best practices to implement the desired functionality.</w:t>
      </w:r>
    </w:p>
    <w:p w14:paraId="2FC4A8BA" w14:textId="77777777" w:rsidR="003D45D0" w:rsidRPr="003E076D" w:rsidRDefault="003D45D0" w:rsidP="003D45D0">
      <w:pPr>
        <w:pStyle w:val="ListParagraph"/>
        <w:numPr>
          <w:ilvl w:val="0"/>
          <w:numId w:val="41"/>
        </w:numPr>
        <w:spacing w:after="160" w:line="259" w:lineRule="auto"/>
        <w:jc w:val="both"/>
        <w:rPr>
          <w:sz w:val="24"/>
          <w:szCs w:val="24"/>
        </w:rPr>
      </w:pPr>
      <w:r w:rsidRPr="003E076D">
        <w:rPr>
          <w:sz w:val="24"/>
          <w:szCs w:val="24"/>
        </w:rPr>
        <w:t>Follow coding standards, naming conventions, and design patterns to ensure consistency and maintainability of the codebase.</w:t>
      </w:r>
    </w:p>
    <w:p w14:paraId="2689C41C" w14:textId="77777777" w:rsidR="003D45D0" w:rsidRPr="003E076D" w:rsidRDefault="003D45D0" w:rsidP="003D45D0">
      <w:pPr>
        <w:jc w:val="both"/>
        <w:rPr>
          <w:b/>
          <w:bCs/>
          <w:sz w:val="24"/>
          <w:szCs w:val="24"/>
        </w:rPr>
      </w:pPr>
      <w:r w:rsidRPr="003E076D">
        <w:rPr>
          <w:b/>
          <w:bCs/>
          <w:sz w:val="24"/>
          <w:szCs w:val="24"/>
        </w:rPr>
        <w:t>Implement Business Logic:</w:t>
      </w:r>
    </w:p>
    <w:p w14:paraId="0E35262A" w14:textId="77777777" w:rsidR="003D45D0" w:rsidRPr="003E076D" w:rsidRDefault="003D45D0" w:rsidP="003D45D0">
      <w:pPr>
        <w:pStyle w:val="ListParagraph"/>
        <w:numPr>
          <w:ilvl w:val="0"/>
          <w:numId w:val="42"/>
        </w:numPr>
        <w:spacing w:after="160" w:line="259" w:lineRule="auto"/>
        <w:jc w:val="both"/>
        <w:rPr>
          <w:sz w:val="24"/>
          <w:szCs w:val="24"/>
        </w:rPr>
      </w:pPr>
      <w:r w:rsidRPr="003E076D">
        <w:rPr>
          <w:sz w:val="24"/>
          <w:szCs w:val="24"/>
        </w:rPr>
        <w:t>Implement the business logic of the application, including algorithms, calculations, workflows, and decision-making processes.</w:t>
      </w:r>
    </w:p>
    <w:p w14:paraId="2805D162" w14:textId="77777777" w:rsidR="003D45D0" w:rsidRPr="003E076D" w:rsidRDefault="003D45D0" w:rsidP="003D45D0">
      <w:pPr>
        <w:pStyle w:val="ListParagraph"/>
        <w:numPr>
          <w:ilvl w:val="0"/>
          <w:numId w:val="42"/>
        </w:numPr>
        <w:spacing w:after="160" w:line="259" w:lineRule="auto"/>
        <w:jc w:val="both"/>
        <w:rPr>
          <w:sz w:val="24"/>
          <w:szCs w:val="24"/>
        </w:rPr>
      </w:pPr>
      <w:r w:rsidRPr="003E076D">
        <w:rPr>
          <w:sz w:val="24"/>
          <w:szCs w:val="24"/>
        </w:rPr>
        <w:lastRenderedPageBreak/>
        <w:t>Write code to handle user interactions, process input data, and generate output responses according to the requirements.</w:t>
      </w:r>
    </w:p>
    <w:p w14:paraId="023E51F4" w14:textId="77777777" w:rsidR="003D45D0" w:rsidRPr="003E076D" w:rsidRDefault="003D45D0" w:rsidP="003D45D0">
      <w:pPr>
        <w:jc w:val="both"/>
        <w:rPr>
          <w:b/>
          <w:bCs/>
          <w:sz w:val="24"/>
          <w:szCs w:val="24"/>
        </w:rPr>
      </w:pPr>
      <w:r w:rsidRPr="003E076D">
        <w:rPr>
          <w:b/>
          <w:bCs/>
          <w:sz w:val="24"/>
          <w:szCs w:val="24"/>
        </w:rPr>
        <w:t>Develop User Interface (UI):</w:t>
      </w:r>
    </w:p>
    <w:p w14:paraId="2BDABDB5" w14:textId="77777777" w:rsidR="003D45D0" w:rsidRPr="003E076D" w:rsidRDefault="003D45D0" w:rsidP="003D45D0">
      <w:pPr>
        <w:pStyle w:val="ListParagraph"/>
        <w:numPr>
          <w:ilvl w:val="0"/>
          <w:numId w:val="43"/>
        </w:numPr>
        <w:spacing w:after="160" w:line="259" w:lineRule="auto"/>
        <w:jc w:val="both"/>
        <w:rPr>
          <w:sz w:val="24"/>
          <w:szCs w:val="24"/>
        </w:rPr>
      </w:pPr>
      <w:r w:rsidRPr="003E076D">
        <w:rPr>
          <w:sz w:val="24"/>
          <w:szCs w:val="24"/>
        </w:rPr>
        <w:t>Design and develop the user interface (UI) components, including screens, forms, menus, buttons, and widgets.</w:t>
      </w:r>
    </w:p>
    <w:p w14:paraId="01AC87DA" w14:textId="77777777" w:rsidR="003D45D0" w:rsidRPr="003E076D" w:rsidRDefault="003D45D0" w:rsidP="003D45D0">
      <w:pPr>
        <w:pStyle w:val="ListParagraph"/>
        <w:numPr>
          <w:ilvl w:val="0"/>
          <w:numId w:val="43"/>
        </w:numPr>
        <w:spacing w:after="160" w:line="259" w:lineRule="auto"/>
        <w:jc w:val="both"/>
        <w:rPr>
          <w:sz w:val="24"/>
          <w:szCs w:val="24"/>
        </w:rPr>
      </w:pPr>
      <w:r w:rsidRPr="003E076D">
        <w:rPr>
          <w:sz w:val="24"/>
          <w:szCs w:val="24"/>
        </w:rPr>
        <w:t>Use frontend technologies such as HTML, CSS, JavaScript, and frontend frameworks to create interactive and responsive user interfaces.</w:t>
      </w:r>
    </w:p>
    <w:p w14:paraId="52E45810" w14:textId="77777777" w:rsidR="003D45D0" w:rsidRPr="003E076D" w:rsidRDefault="003D45D0" w:rsidP="003D45D0">
      <w:pPr>
        <w:jc w:val="both"/>
        <w:rPr>
          <w:b/>
          <w:bCs/>
          <w:sz w:val="24"/>
          <w:szCs w:val="24"/>
        </w:rPr>
      </w:pPr>
      <w:r w:rsidRPr="003E076D">
        <w:rPr>
          <w:b/>
          <w:bCs/>
          <w:sz w:val="24"/>
          <w:szCs w:val="24"/>
        </w:rPr>
        <w:t>Integrate Components:</w:t>
      </w:r>
    </w:p>
    <w:p w14:paraId="1D133B8D" w14:textId="77777777" w:rsidR="003D45D0" w:rsidRPr="003E076D" w:rsidRDefault="003D45D0" w:rsidP="003D45D0">
      <w:pPr>
        <w:pStyle w:val="ListParagraph"/>
        <w:numPr>
          <w:ilvl w:val="0"/>
          <w:numId w:val="44"/>
        </w:numPr>
        <w:spacing w:after="160" w:line="259" w:lineRule="auto"/>
        <w:jc w:val="both"/>
        <w:rPr>
          <w:sz w:val="24"/>
          <w:szCs w:val="24"/>
        </w:rPr>
      </w:pPr>
      <w:r w:rsidRPr="003E076D">
        <w:rPr>
          <w:sz w:val="24"/>
          <w:szCs w:val="24"/>
        </w:rPr>
        <w:t>Integrate different modules, components, and libraries to build a cohesive and functional system.</w:t>
      </w:r>
    </w:p>
    <w:p w14:paraId="05E0639F" w14:textId="77777777" w:rsidR="003D45D0" w:rsidRPr="003E076D" w:rsidRDefault="003D45D0" w:rsidP="003D45D0">
      <w:pPr>
        <w:pStyle w:val="ListParagraph"/>
        <w:numPr>
          <w:ilvl w:val="0"/>
          <w:numId w:val="44"/>
        </w:numPr>
        <w:spacing w:after="160" w:line="259" w:lineRule="auto"/>
        <w:jc w:val="both"/>
        <w:rPr>
          <w:sz w:val="24"/>
          <w:szCs w:val="24"/>
        </w:rPr>
      </w:pPr>
      <w:r w:rsidRPr="003E076D">
        <w:rPr>
          <w:sz w:val="24"/>
          <w:szCs w:val="24"/>
        </w:rPr>
        <w:t>Ensure that components communicate effectively with each other and adhere to the defined interfaces and protocols.</w:t>
      </w:r>
    </w:p>
    <w:p w14:paraId="0C5A849C" w14:textId="77777777" w:rsidR="003D45D0" w:rsidRPr="003E076D" w:rsidRDefault="003D45D0" w:rsidP="003D45D0">
      <w:pPr>
        <w:jc w:val="both"/>
        <w:rPr>
          <w:b/>
          <w:bCs/>
          <w:sz w:val="24"/>
          <w:szCs w:val="24"/>
        </w:rPr>
      </w:pPr>
      <w:r w:rsidRPr="003E076D">
        <w:rPr>
          <w:b/>
          <w:bCs/>
          <w:sz w:val="24"/>
          <w:szCs w:val="24"/>
        </w:rPr>
        <w:t>Implement Data Access Layer:</w:t>
      </w:r>
    </w:p>
    <w:p w14:paraId="079E10D8" w14:textId="77777777" w:rsidR="003D45D0" w:rsidRPr="003E076D" w:rsidRDefault="003D45D0" w:rsidP="003D45D0">
      <w:pPr>
        <w:pStyle w:val="ListParagraph"/>
        <w:numPr>
          <w:ilvl w:val="0"/>
          <w:numId w:val="45"/>
        </w:numPr>
        <w:spacing w:after="160" w:line="259" w:lineRule="auto"/>
        <w:jc w:val="both"/>
        <w:rPr>
          <w:sz w:val="24"/>
          <w:szCs w:val="24"/>
        </w:rPr>
      </w:pPr>
      <w:r w:rsidRPr="003E076D">
        <w:rPr>
          <w:sz w:val="24"/>
          <w:szCs w:val="24"/>
        </w:rPr>
        <w:t>Develop the data access layer to interact with the database or external data sources.</w:t>
      </w:r>
    </w:p>
    <w:p w14:paraId="55F8DC79" w14:textId="77777777" w:rsidR="003D45D0" w:rsidRPr="003E076D" w:rsidRDefault="003D45D0" w:rsidP="003D45D0">
      <w:pPr>
        <w:pStyle w:val="ListParagraph"/>
        <w:numPr>
          <w:ilvl w:val="0"/>
          <w:numId w:val="45"/>
        </w:numPr>
        <w:spacing w:after="160" w:line="259" w:lineRule="auto"/>
        <w:jc w:val="both"/>
        <w:rPr>
          <w:sz w:val="24"/>
          <w:szCs w:val="24"/>
        </w:rPr>
      </w:pPr>
      <w:r w:rsidRPr="003E076D">
        <w:rPr>
          <w:sz w:val="24"/>
          <w:szCs w:val="24"/>
        </w:rPr>
        <w:t>Write code to perform CRUD (Create, Read, Update, Delete) operations, query data, and handle transactions.</w:t>
      </w:r>
    </w:p>
    <w:p w14:paraId="472EFC07" w14:textId="77777777" w:rsidR="003D45D0" w:rsidRPr="003E076D" w:rsidRDefault="003D45D0" w:rsidP="003D45D0">
      <w:pPr>
        <w:pStyle w:val="ListParagraph"/>
        <w:numPr>
          <w:ilvl w:val="0"/>
          <w:numId w:val="45"/>
        </w:numPr>
        <w:spacing w:after="160" w:line="259" w:lineRule="auto"/>
        <w:jc w:val="both"/>
        <w:rPr>
          <w:sz w:val="24"/>
          <w:szCs w:val="24"/>
        </w:rPr>
      </w:pPr>
      <w:r w:rsidRPr="003E076D">
        <w:rPr>
          <w:sz w:val="24"/>
          <w:szCs w:val="24"/>
        </w:rPr>
        <w:t>Use Object-Relational Mapping (ORM) frameworks (e.g., Hibernate, Entity Framework) or data access libraries to abstract database interactions and improve productivity.</w:t>
      </w:r>
    </w:p>
    <w:p w14:paraId="70876BDC" w14:textId="77777777" w:rsidR="003D45D0" w:rsidRPr="003E076D" w:rsidRDefault="003D45D0" w:rsidP="003D45D0">
      <w:pPr>
        <w:jc w:val="both"/>
        <w:rPr>
          <w:b/>
          <w:bCs/>
          <w:sz w:val="24"/>
          <w:szCs w:val="24"/>
        </w:rPr>
      </w:pPr>
      <w:r w:rsidRPr="003E076D">
        <w:rPr>
          <w:b/>
          <w:bCs/>
          <w:sz w:val="24"/>
          <w:szCs w:val="24"/>
        </w:rPr>
        <w:t>Write Unit Tests:</w:t>
      </w:r>
    </w:p>
    <w:p w14:paraId="1641D687" w14:textId="77777777" w:rsidR="003D45D0" w:rsidRPr="003E076D" w:rsidRDefault="003D45D0" w:rsidP="003D45D0">
      <w:pPr>
        <w:pStyle w:val="ListParagraph"/>
        <w:numPr>
          <w:ilvl w:val="0"/>
          <w:numId w:val="46"/>
        </w:numPr>
        <w:spacing w:after="160" w:line="259" w:lineRule="auto"/>
        <w:jc w:val="both"/>
        <w:rPr>
          <w:sz w:val="24"/>
          <w:szCs w:val="24"/>
        </w:rPr>
      </w:pPr>
      <w:r w:rsidRPr="003E076D">
        <w:rPr>
          <w:sz w:val="24"/>
          <w:szCs w:val="24"/>
        </w:rPr>
        <w:t>Write unit tests to validate the functionality of individual units or components of the software.</w:t>
      </w:r>
    </w:p>
    <w:p w14:paraId="76CFB967" w14:textId="77777777" w:rsidR="003D45D0" w:rsidRPr="003E076D" w:rsidRDefault="003D45D0" w:rsidP="003D45D0">
      <w:pPr>
        <w:pStyle w:val="ListParagraph"/>
        <w:numPr>
          <w:ilvl w:val="0"/>
          <w:numId w:val="46"/>
        </w:numPr>
        <w:spacing w:after="160" w:line="259" w:lineRule="auto"/>
        <w:jc w:val="both"/>
        <w:rPr>
          <w:sz w:val="24"/>
          <w:szCs w:val="24"/>
        </w:rPr>
      </w:pPr>
      <w:r w:rsidRPr="003E076D">
        <w:rPr>
          <w:sz w:val="24"/>
          <w:szCs w:val="24"/>
        </w:rPr>
        <w:t xml:space="preserve">Use testing frameworks (e.g., JUnit, </w:t>
      </w:r>
      <w:proofErr w:type="spellStart"/>
      <w:r w:rsidRPr="003E076D">
        <w:rPr>
          <w:sz w:val="24"/>
          <w:szCs w:val="24"/>
        </w:rPr>
        <w:t>NUnit</w:t>
      </w:r>
      <w:proofErr w:type="spellEnd"/>
      <w:r w:rsidRPr="003E076D">
        <w:rPr>
          <w:sz w:val="24"/>
          <w:szCs w:val="24"/>
        </w:rPr>
        <w:t>) and mocking libraries to simulate dependencies and isolate units for testing.</w:t>
      </w:r>
    </w:p>
    <w:p w14:paraId="1A08A5BF" w14:textId="77777777" w:rsidR="003D45D0" w:rsidRPr="003E076D" w:rsidRDefault="003D45D0" w:rsidP="003D45D0">
      <w:pPr>
        <w:pStyle w:val="ListParagraph"/>
        <w:numPr>
          <w:ilvl w:val="0"/>
          <w:numId w:val="46"/>
        </w:numPr>
        <w:spacing w:after="160" w:line="259" w:lineRule="auto"/>
        <w:jc w:val="both"/>
        <w:rPr>
          <w:sz w:val="24"/>
          <w:szCs w:val="24"/>
        </w:rPr>
      </w:pPr>
      <w:r w:rsidRPr="003E076D">
        <w:rPr>
          <w:sz w:val="24"/>
          <w:szCs w:val="24"/>
        </w:rPr>
        <w:t>Write test cases to cover different scenarios, edge cases, and error conditions to ensure robustness and reliability of the code.</w:t>
      </w:r>
    </w:p>
    <w:p w14:paraId="58CB57A4" w14:textId="77777777" w:rsidR="003D45D0" w:rsidRPr="003E076D" w:rsidRDefault="003D45D0" w:rsidP="003D45D0">
      <w:pPr>
        <w:jc w:val="both"/>
        <w:rPr>
          <w:b/>
          <w:bCs/>
          <w:sz w:val="24"/>
          <w:szCs w:val="24"/>
        </w:rPr>
      </w:pPr>
      <w:r w:rsidRPr="003E076D">
        <w:rPr>
          <w:b/>
          <w:bCs/>
          <w:sz w:val="24"/>
          <w:szCs w:val="24"/>
        </w:rPr>
        <w:t>Perform Integration Testing:</w:t>
      </w:r>
    </w:p>
    <w:p w14:paraId="0BEE24D2" w14:textId="77777777" w:rsidR="003D45D0" w:rsidRPr="003E076D" w:rsidRDefault="003D45D0" w:rsidP="003D45D0">
      <w:pPr>
        <w:pStyle w:val="ListParagraph"/>
        <w:numPr>
          <w:ilvl w:val="0"/>
          <w:numId w:val="47"/>
        </w:numPr>
        <w:spacing w:after="160" w:line="259" w:lineRule="auto"/>
        <w:jc w:val="both"/>
        <w:rPr>
          <w:sz w:val="24"/>
          <w:szCs w:val="24"/>
        </w:rPr>
      </w:pPr>
      <w:r w:rsidRPr="003E076D">
        <w:rPr>
          <w:sz w:val="24"/>
          <w:szCs w:val="24"/>
        </w:rPr>
        <w:t>Conduct integration testing to verify that different components work together as expected.</w:t>
      </w:r>
    </w:p>
    <w:p w14:paraId="4A073187" w14:textId="77777777" w:rsidR="003D45D0" w:rsidRPr="003E076D" w:rsidRDefault="003D45D0" w:rsidP="003D45D0">
      <w:pPr>
        <w:pStyle w:val="ListParagraph"/>
        <w:numPr>
          <w:ilvl w:val="0"/>
          <w:numId w:val="47"/>
        </w:numPr>
        <w:spacing w:after="160" w:line="259" w:lineRule="auto"/>
        <w:jc w:val="both"/>
        <w:rPr>
          <w:sz w:val="24"/>
          <w:szCs w:val="24"/>
        </w:rPr>
      </w:pPr>
      <w:r w:rsidRPr="003E076D">
        <w:rPr>
          <w:sz w:val="24"/>
          <w:szCs w:val="24"/>
        </w:rPr>
        <w:t>Test the interactions between modules, APIs, and external dependencies to identify and resolve integration issues.</w:t>
      </w:r>
    </w:p>
    <w:p w14:paraId="1103EC73" w14:textId="77777777" w:rsidR="003D45D0" w:rsidRPr="003E076D" w:rsidRDefault="003D45D0" w:rsidP="003D45D0">
      <w:pPr>
        <w:pStyle w:val="ListParagraph"/>
        <w:numPr>
          <w:ilvl w:val="0"/>
          <w:numId w:val="47"/>
        </w:numPr>
        <w:spacing w:after="160" w:line="259" w:lineRule="auto"/>
        <w:jc w:val="both"/>
        <w:rPr>
          <w:sz w:val="24"/>
          <w:szCs w:val="24"/>
        </w:rPr>
      </w:pPr>
      <w:r w:rsidRPr="003E076D">
        <w:rPr>
          <w:sz w:val="24"/>
          <w:szCs w:val="24"/>
        </w:rPr>
        <w:t>Use techniques such as black-box testing, white-box testing, and end-to-end testing to validate system behavior across various integration points.</w:t>
      </w:r>
    </w:p>
    <w:p w14:paraId="5E92BA89" w14:textId="77777777" w:rsidR="003D45D0" w:rsidRPr="003E076D" w:rsidRDefault="003D45D0" w:rsidP="003D45D0">
      <w:pPr>
        <w:jc w:val="both"/>
        <w:rPr>
          <w:b/>
          <w:bCs/>
          <w:sz w:val="24"/>
          <w:szCs w:val="24"/>
        </w:rPr>
      </w:pPr>
      <w:r w:rsidRPr="003E076D">
        <w:rPr>
          <w:b/>
          <w:bCs/>
          <w:sz w:val="24"/>
          <w:szCs w:val="24"/>
        </w:rPr>
        <w:t>Debug and Refactor Code:</w:t>
      </w:r>
    </w:p>
    <w:p w14:paraId="3E0B13E7" w14:textId="77777777" w:rsidR="003D45D0" w:rsidRPr="003E076D" w:rsidRDefault="003D45D0" w:rsidP="003D45D0">
      <w:pPr>
        <w:pStyle w:val="ListParagraph"/>
        <w:numPr>
          <w:ilvl w:val="0"/>
          <w:numId w:val="48"/>
        </w:numPr>
        <w:spacing w:after="160" w:line="259" w:lineRule="auto"/>
        <w:jc w:val="both"/>
        <w:rPr>
          <w:sz w:val="24"/>
          <w:szCs w:val="24"/>
        </w:rPr>
      </w:pPr>
      <w:r w:rsidRPr="003E076D">
        <w:rPr>
          <w:sz w:val="24"/>
          <w:szCs w:val="24"/>
        </w:rPr>
        <w:t>Debug code to identify and fix defects, errors, and anomalies in the software.</w:t>
      </w:r>
    </w:p>
    <w:p w14:paraId="4A07619B" w14:textId="77777777" w:rsidR="003D45D0" w:rsidRPr="003E076D" w:rsidRDefault="003D45D0" w:rsidP="003D45D0">
      <w:pPr>
        <w:pStyle w:val="ListParagraph"/>
        <w:numPr>
          <w:ilvl w:val="0"/>
          <w:numId w:val="48"/>
        </w:numPr>
        <w:spacing w:after="160" w:line="259" w:lineRule="auto"/>
        <w:jc w:val="both"/>
        <w:rPr>
          <w:sz w:val="24"/>
          <w:szCs w:val="24"/>
        </w:rPr>
      </w:pPr>
      <w:r w:rsidRPr="003E076D">
        <w:rPr>
          <w:sz w:val="24"/>
          <w:szCs w:val="24"/>
        </w:rPr>
        <w:t>Use debugging tools, logging frameworks, and diagnostic utilities to trace and troubleshoot issues.</w:t>
      </w:r>
    </w:p>
    <w:p w14:paraId="1838453D" w14:textId="77777777" w:rsidR="003D45D0" w:rsidRPr="003E076D" w:rsidRDefault="003D45D0" w:rsidP="003D45D0">
      <w:pPr>
        <w:pStyle w:val="ListParagraph"/>
        <w:numPr>
          <w:ilvl w:val="0"/>
          <w:numId w:val="48"/>
        </w:numPr>
        <w:spacing w:after="160" w:line="259" w:lineRule="auto"/>
        <w:jc w:val="both"/>
        <w:rPr>
          <w:sz w:val="24"/>
          <w:szCs w:val="24"/>
        </w:rPr>
      </w:pPr>
      <w:r w:rsidRPr="003E076D">
        <w:rPr>
          <w:sz w:val="24"/>
          <w:szCs w:val="24"/>
        </w:rPr>
        <w:t>Refactor code to improve readability, performance, and maintainability while preserving the existing functionality.</w:t>
      </w:r>
    </w:p>
    <w:p w14:paraId="41C4E50A" w14:textId="77777777" w:rsidR="003D45D0" w:rsidRPr="003E076D" w:rsidRDefault="003D45D0" w:rsidP="003D45D0">
      <w:pPr>
        <w:jc w:val="both"/>
        <w:rPr>
          <w:b/>
          <w:bCs/>
          <w:sz w:val="24"/>
          <w:szCs w:val="24"/>
        </w:rPr>
      </w:pPr>
      <w:r w:rsidRPr="003E076D">
        <w:rPr>
          <w:b/>
          <w:bCs/>
          <w:sz w:val="24"/>
          <w:szCs w:val="24"/>
        </w:rPr>
        <w:t>Optimize Performance:</w:t>
      </w:r>
    </w:p>
    <w:p w14:paraId="39938D18" w14:textId="77777777" w:rsidR="003D45D0" w:rsidRPr="003E076D" w:rsidRDefault="003D45D0" w:rsidP="003D45D0">
      <w:pPr>
        <w:pStyle w:val="ListParagraph"/>
        <w:numPr>
          <w:ilvl w:val="0"/>
          <w:numId w:val="49"/>
        </w:numPr>
        <w:spacing w:after="160" w:line="259" w:lineRule="auto"/>
        <w:jc w:val="both"/>
        <w:rPr>
          <w:sz w:val="24"/>
          <w:szCs w:val="24"/>
        </w:rPr>
      </w:pPr>
      <w:r w:rsidRPr="003E076D">
        <w:rPr>
          <w:sz w:val="24"/>
          <w:szCs w:val="24"/>
        </w:rPr>
        <w:t>Identify and address performance bottlenecks, inefficiencies, and resource constraints in the code.</w:t>
      </w:r>
    </w:p>
    <w:p w14:paraId="6C98B11A" w14:textId="77777777" w:rsidR="003D45D0" w:rsidRPr="003E076D" w:rsidRDefault="003D45D0" w:rsidP="003D45D0">
      <w:pPr>
        <w:pStyle w:val="ListParagraph"/>
        <w:numPr>
          <w:ilvl w:val="0"/>
          <w:numId w:val="49"/>
        </w:numPr>
        <w:spacing w:after="160" w:line="259" w:lineRule="auto"/>
        <w:jc w:val="both"/>
        <w:rPr>
          <w:sz w:val="24"/>
          <w:szCs w:val="24"/>
        </w:rPr>
      </w:pPr>
      <w:r w:rsidRPr="003E076D">
        <w:rPr>
          <w:sz w:val="24"/>
          <w:szCs w:val="24"/>
        </w:rPr>
        <w:lastRenderedPageBreak/>
        <w:t>Use profiling tools to analyze code execution, memory usage, and I/O operations to identify areas for optimization.</w:t>
      </w:r>
    </w:p>
    <w:p w14:paraId="38CF150D" w14:textId="77777777" w:rsidR="003D45D0" w:rsidRDefault="003D45D0" w:rsidP="003D45D0">
      <w:pPr>
        <w:pStyle w:val="ListParagraph"/>
        <w:numPr>
          <w:ilvl w:val="0"/>
          <w:numId w:val="49"/>
        </w:numPr>
        <w:spacing w:after="160" w:line="259" w:lineRule="auto"/>
        <w:jc w:val="both"/>
        <w:rPr>
          <w:sz w:val="24"/>
          <w:szCs w:val="24"/>
        </w:rPr>
      </w:pPr>
      <w:r w:rsidRPr="003E076D">
        <w:rPr>
          <w:sz w:val="24"/>
          <w:szCs w:val="24"/>
        </w:rPr>
        <w:t>Optimize algorithms, data structures, and database queries to improve the overall performance and responsiveness of the system.</w:t>
      </w:r>
    </w:p>
    <w:p w14:paraId="7B676F0F" w14:textId="77777777" w:rsidR="003D45D0" w:rsidRDefault="003D45D0" w:rsidP="003D45D0">
      <w:pPr>
        <w:spacing w:line="360" w:lineRule="auto"/>
        <w:jc w:val="both"/>
        <w:sectPr w:rsidR="003D45D0" w:rsidSect="005E4FCF">
          <w:footerReference w:type="default" r:id="rId16"/>
          <w:pgSz w:w="11910" w:h="17340"/>
          <w:pgMar w:top="1340" w:right="1560" w:bottom="1200" w:left="1580" w:header="0" w:footer="1014" w:gutter="0"/>
          <w:cols w:space="720"/>
        </w:sectPr>
      </w:pPr>
    </w:p>
    <w:p w14:paraId="4A1C7C66" w14:textId="77777777" w:rsidR="003D45D0" w:rsidRDefault="003D45D0" w:rsidP="003D45D0">
      <w:pPr>
        <w:pStyle w:val="BodyText"/>
        <w:spacing w:before="1"/>
        <w:ind w:left="220"/>
      </w:pPr>
    </w:p>
    <w:p w14:paraId="41DD28E6" w14:textId="77777777" w:rsidR="003D45D0" w:rsidRDefault="003D45D0" w:rsidP="003D45D0">
      <w:pPr>
        <w:pStyle w:val="BodyText"/>
        <w:spacing w:before="1"/>
        <w:ind w:left="220"/>
      </w:pPr>
      <w:r>
        <w:rPr>
          <w:b/>
          <w:bCs/>
          <w:sz w:val="52"/>
          <w:szCs w:val="52"/>
        </w:rPr>
        <w:t>Screen shot</w:t>
      </w:r>
    </w:p>
    <w:p w14:paraId="5C76E335" w14:textId="77777777" w:rsidR="003D45D0" w:rsidRDefault="003D45D0" w:rsidP="003D45D0">
      <w:pPr>
        <w:pStyle w:val="BodyText"/>
        <w:spacing w:before="1"/>
        <w:ind w:left="220"/>
      </w:pPr>
    </w:p>
    <w:p w14:paraId="57F7586C" w14:textId="77777777" w:rsidR="003D45D0" w:rsidRDefault="003D45D0" w:rsidP="003D45D0">
      <w:pPr>
        <w:pStyle w:val="BodyText"/>
        <w:spacing w:before="1"/>
        <w:ind w:left="220"/>
      </w:pPr>
    </w:p>
    <w:p w14:paraId="4707FDDA" w14:textId="77777777" w:rsidR="003D45D0" w:rsidRDefault="003D45D0" w:rsidP="003D45D0">
      <w:pPr>
        <w:pStyle w:val="BodyText"/>
        <w:spacing w:before="1"/>
        <w:ind w:left="220"/>
      </w:pPr>
      <w:r>
        <w:t>ADD SS after configuration</w:t>
      </w:r>
    </w:p>
    <w:p w14:paraId="18A26D23" w14:textId="77777777" w:rsidR="003D45D0" w:rsidRDefault="003D45D0" w:rsidP="003D45D0">
      <w:pPr>
        <w:pStyle w:val="BodyText"/>
        <w:spacing w:before="1"/>
        <w:ind w:left="220"/>
      </w:pPr>
    </w:p>
    <w:p w14:paraId="2A41A27F" w14:textId="77777777" w:rsidR="003D45D0" w:rsidRDefault="003D45D0" w:rsidP="003D45D0">
      <w:pPr>
        <w:pStyle w:val="BodyText"/>
        <w:spacing w:before="1"/>
        <w:ind w:left="220"/>
      </w:pPr>
    </w:p>
    <w:p w14:paraId="3303A041" w14:textId="77777777" w:rsidR="003D45D0" w:rsidRDefault="003D45D0" w:rsidP="003D45D0">
      <w:pPr>
        <w:pStyle w:val="BodyText"/>
        <w:spacing w:before="1"/>
        <w:ind w:left="220"/>
      </w:pPr>
    </w:p>
    <w:p w14:paraId="2D27A758" w14:textId="77777777" w:rsidR="003D45D0" w:rsidRDefault="003D45D0" w:rsidP="003D45D0">
      <w:pPr>
        <w:pStyle w:val="BodyText"/>
        <w:spacing w:before="1"/>
        <w:rPr>
          <w:b/>
          <w:bCs/>
          <w:sz w:val="52"/>
          <w:szCs w:val="52"/>
        </w:rPr>
      </w:pPr>
      <w:r>
        <w:rPr>
          <w:b/>
          <w:bCs/>
          <w:sz w:val="52"/>
          <w:szCs w:val="52"/>
        </w:rPr>
        <w:t>Source code</w:t>
      </w:r>
    </w:p>
    <w:p w14:paraId="654BAA9E" w14:textId="77777777" w:rsidR="003D45D0" w:rsidRDefault="003D45D0" w:rsidP="003D45D0">
      <w:pPr>
        <w:pStyle w:val="BodyText"/>
        <w:spacing w:before="1"/>
        <w:rPr>
          <w:b/>
          <w:bCs/>
          <w:sz w:val="52"/>
          <w:szCs w:val="52"/>
        </w:rPr>
      </w:pPr>
    </w:p>
    <w:p w14:paraId="22DD4C76" w14:textId="77777777" w:rsidR="003D45D0" w:rsidRDefault="003D45D0" w:rsidP="003D45D0">
      <w:pPr>
        <w:pStyle w:val="BodyText"/>
        <w:spacing w:before="1"/>
        <w:ind w:left="220"/>
      </w:pPr>
      <w:r>
        <w:t>ADD SC after configuration</w:t>
      </w:r>
    </w:p>
    <w:p w14:paraId="1ECB1546" w14:textId="77777777" w:rsidR="003D45D0" w:rsidRDefault="003D45D0" w:rsidP="003D45D0">
      <w:pPr>
        <w:pStyle w:val="BodyText"/>
        <w:spacing w:before="1"/>
        <w:rPr>
          <w:b/>
          <w:bCs/>
          <w:sz w:val="52"/>
          <w:szCs w:val="52"/>
        </w:rPr>
      </w:pPr>
    </w:p>
    <w:p w14:paraId="6FFBE010" w14:textId="77777777" w:rsidR="003D45D0" w:rsidRDefault="003D45D0" w:rsidP="003D45D0">
      <w:pPr>
        <w:adjustRightInd w:val="0"/>
        <w:rPr>
          <w:rFonts w:ascii="Courier New" w:hAnsi="Courier New" w:cs="Courier New"/>
          <w:color w:val="000000"/>
        </w:rPr>
      </w:pPr>
    </w:p>
    <w:p w14:paraId="2CCFCA83" w14:textId="77777777" w:rsidR="003D45D0" w:rsidRDefault="003D45D0" w:rsidP="003D45D0">
      <w:pPr>
        <w:pStyle w:val="Heading2"/>
        <w:tabs>
          <w:tab w:val="left" w:pos="762"/>
        </w:tabs>
        <w:jc w:val="both"/>
      </w:pPr>
      <w:r>
        <w:t>Testing</w:t>
      </w:r>
    </w:p>
    <w:p w14:paraId="3A98D171" w14:textId="77777777" w:rsidR="003D45D0" w:rsidRDefault="003D45D0" w:rsidP="003D45D0">
      <w:pPr>
        <w:pStyle w:val="BodyText"/>
        <w:spacing w:before="8"/>
        <w:rPr>
          <w:b/>
          <w:sz w:val="53"/>
        </w:rPr>
      </w:pPr>
    </w:p>
    <w:p w14:paraId="13A7AB54" w14:textId="77777777" w:rsidR="003D45D0" w:rsidRDefault="003D45D0" w:rsidP="003D45D0">
      <w:pPr>
        <w:pStyle w:val="BodyText"/>
        <w:spacing w:line="360" w:lineRule="auto"/>
        <w:ind w:left="220" w:right="241"/>
        <w:jc w:val="both"/>
      </w:pPr>
      <w:r>
        <w:t>Software testing is the process of evaluation a software item to detect differences between given input and expected output. Also to assess the feature of A software item. Testing assesses the quality of the product. Software testing is a process that should be done during the development process. In other words software testing is a verification and validation process.</w:t>
      </w:r>
    </w:p>
    <w:p w14:paraId="22646FBD" w14:textId="77777777" w:rsidR="003D45D0" w:rsidRDefault="003D45D0" w:rsidP="003D45D0">
      <w:pPr>
        <w:pStyle w:val="BodyText"/>
        <w:spacing w:before="5"/>
        <w:rPr>
          <w:sz w:val="36"/>
        </w:rPr>
      </w:pPr>
    </w:p>
    <w:p w14:paraId="021F5E4F" w14:textId="77777777" w:rsidR="003D45D0" w:rsidRDefault="003D45D0" w:rsidP="003D45D0">
      <w:pPr>
        <w:pStyle w:val="Heading6"/>
      </w:pPr>
      <w:r>
        <w:t>Verification</w:t>
      </w:r>
    </w:p>
    <w:p w14:paraId="0871BC78" w14:textId="77777777" w:rsidR="003D45D0" w:rsidRDefault="003D45D0" w:rsidP="003D45D0">
      <w:pPr>
        <w:pStyle w:val="BodyText"/>
        <w:spacing w:before="135" w:line="360" w:lineRule="auto"/>
        <w:ind w:left="220" w:right="241"/>
        <w:jc w:val="both"/>
      </w:pPr>
      <w:r>
        <w:t>Verification is the process to make sure the product satisfies the conditions imposed at the start of the development phase. In other words, to make sure the product behaves the way we want it to.</w:t>
      </w:r>
    </w:p>
    <w:p w14:paraId="0E57EAD1" w14:textId="77777777" w:rsidR="003D45D0" w:rsidRDefault="003D45D0" w:rsidP="003D45D0">
      <w:pPr>
        <w:pStyle w:val="Heading6"/>
        <w:spacing w:before="4"/>
      </w:pPr>
      <w:r>
        <w:t>Validation</w:t>
      </w:r>
    </w:p>
    <w:p w14:paraId="5DD80644" w14:textId="77777777" w:rsidR="003D45D0" w:rsidRDefault="003D45D0" w:rsidP="003D45D0">
      <w:pPr>
        <w:pStyle w:val="BodyText"/>
        <w:spacing w:before="134" w:line="360" w:lineRule="auto"/>
        <w:ind w:left="220" w:right="233"/>
        <w:jc w:val="both"/>
      </w:pPr>
      <w:r>
        <w:t>Validation is the process to make sure the product satisfies the specified requirements at the end of the development phase. In other words, to make sure the product is built as per customer requirements.</w:t>
      </w:r>
    </w:p>
    <w:p w14:paraId="4375520E" w14:textId="77777777" w:rsidR="003D45D0" w:rsidRDefault="003D45D0" w:rsidP="003D45D0">
      <w:pPr>
        <w:pStyle w:val="BodyText"/>
        <w:spacing w:before="9"/>
        <w:rPr>
          <w:sz w:val="35"/>
        </w:rPr>
      </w:pPr>
    </w:p>
    <w:p w14:paraId="06D9C219" w14:textId="77777777" w:rsidR="003D45D0" w:rsidRDefault="003D45D0" w:rsidP="003D45D0">
      <w:pPr>
        <w:pStyle w:val="BodyText"/>
        <w:spacing w:before="1" w:line="360" w:lineRule="auto"/>
        <w:ind w:left="220" w:right="235"/>
        <w:jc w:val="both"/>
      </w:pPr>
      <w:r>
        <w:t xml:space="preserve">Testing goes side by side with the implementation that is aimed at ensuring that the system works accurately and efficiently before the live operation is performed .The common view of testing held by the user is process of executing a program with explicit intention of handling errors. The application which has been developed has to be tested to prove its validity. Testing is considered to be the least creative phase of the whole cycle of system design. </w:t>
      </w:r>
      <w:r>
        <w:rPr>
          <w:spacing w:val="-3"/>
        </w:rPr>
        <w:t xml:space="preserve">In </w:t>
      </w:r>
      <w:r>
        <w:t xml:space="preserve">the real sense it is the phase, which helps to  </w:t>
      </w:r>
      <w:r>
        <w:lastRenderedPageBreak/>
        <w:t>bring out the creativity of the other phases, and makes it shine.</w:t>
      </w:r>
    </w:p>
    <w:p w14:paraId="6AF7F8D8" w14:textId="77777777" w:rsidR="003D45D0" w:rsidRDefault="003D45D0" w:rsidP="003D45D0">
      <w:pPr>
        <w:pStyle w:val="BodyText"/>
        <w:rPr>
          <w:sz w:val="36"/>
        </w:rPr>
      </w:pPr>
    </w:p>
    <w:p w14:paraId="46126669" w14:textId="7919633D" w:rsidR="003D45D0" w:rsidRDefault="003D45D0" w:rsidP="003D45D0">
      <w:pPr>
        <w:pStyle w:val="BodyText"/>
        <w:spacing w:before="1" w:line="360" w:lineRule="auto"/>
        <w:ind w:left="220" w:right="242"/>
        <w:jc w:val="both"/>
      </w:pPr>
      <w:r>
        <w:t xml:space="preserve">The Smart </w:t>
      </w:r>
      <w:r w:rsidR="001264DB">
        <w:t>Docter Finder</w:t>
      </w:r>
      <w:r>
        <w:t xml:space="preserve"> was tested using the following two techniques of application testing:</w:t>
      </w:r>
    </w:p>
    <w:p w14:paraId="4AEFB25F" w14:textId="77777777" w:rsidR="003D45D0" w:rsidRDefault="003D45D0" w:rsidP="003D45D0">
      <w:pPr>
        <w:pStyle w:val="Heading6"/>
        <w:spacing w:before="4"/>
      </w:pPr>
      <w:r>
        <w:t>Unit Testing:</w:t>
      </w:r>
    </w:p>
    <w:p w14:paraId="689AB363" w14:textId="77777777" w:rsidR="003D45D0" w:rsidRDefault="003D45D0" w:rsidP="003D45D0">
      <w:pPr>
        <w:pStyle w:val="ListParagraph1"/>
        <w:numPr>
          <w:ilvl w:val="0"/>
          <w:numId w:val="37"/>
        </w:numPr>
        <w:tabs>
          <w:tab w:val="left" w:pos="940"/>
          <w:tab w:val="left" w:pos="941"/>
        </w:tabs>
        <w:spacing w:before="134" w:line="350" w:lineRule="auto"/>
        <w:ind w:right="239"/>
        <w:rPr>
          <w:sz w:val="24"/>
        </w:rPr>
      </w:pPr>
      <w:r>
        <w:rPr>
          <w:sz w:val="24"/>
        </w:rPr>
        <w:t>In the line of strategy the entire individuals function and modules were put to test independently</w:t>
      </w:r>
    </w:p>
    <w:p w14:paraId="11E0C4BE" w14:textId="77777777" w:rsidR="003D45D0" w:rsidRDefault="003D45D0" w:rsidP="003D45D0">
      <w:pPr>
        <w:pStyle w:val="ListParagraph1"/>
        <w:numPr>
          <w:ilvl w:val="0"/>
          <w:numId w:val="37"/>
        </w:numPr>
        <w:tabs>
          <w:tab w:val="left" w:pos="940"/>
          <w:tab w:val="left" w:pos="941"/>
        </w:tabs>
        <w:spacing w:before="13" w:line="352" w:lineRule="auto"/>
        <w:ind w:right="242"/>
        <w:rPr>
          <w:sz w:val="24"/>
        </w:rPr>
      </w:pPr>
      <w:r>
        <w:rPr>
          <w:sz w:val="24"/>
        </w:rPr>
        <w:t>By following this strategy all the errors in coding were identified and corrected.</w:t>
      </w:r>
    </w:p>
    <w:p w14:paraId="76E87673" w14:textId="77777777" w:rsidR="003D45D0" w:rsidRDefault="003D45D0" w:rsidP="003D45D0">
      <w:pPr>
        <w:pStyle w:val="ListParagraph1"/>
        <w:numPr>
          <w:ilvl w:val="0"/>
          <w:numId w:val="37"/>
        </w:numPr>
        <w:tabs>
          <w:tab w:val="left" w:pos="940"/>
          <w:tab w:val="left" w:pos="941"/>
        </w:tabs>
        <w:spacing w:before="7" w:line="352" w:lineRule="auto"/>
        <w:ind w:right="241"/>
        <w:rPr>
          <w:sz w:val="24"/>
        </w:rPr>
      </w:pPr>
      <w:r>
        <w:rPr>
          <w:sz w:val="24"/>
        </w:rPr>
        <w:t>This method was applied in combination with the White Box and Black Box testing</w:t>
      </w:r>
    </w:p>
    <w:p w14:paraId="4F151A47" w14:textId="77777777" w:rsidR="003D45D0" w:rsidRDefault="003D45D0" w:rsidP="003D45D0">
      <w:pPr>
        <w:spacing w:line="352" w:lineRule="auto"/>
        <w:rPr>
          <w:sz w:val="24"/>
        </w:rPr>
        <w:sectPr w:rsidR="003D45D0" w:rsidSect="005E4FCF">
          <w:pgSz w:w="11910" w:h="17340"/>
          <w:pgMar w:top="1360" w:right="1560" w:bottom="1200" w:left="1580" w:header="0" w:footer="1014" w:gutter="0"/>
          <w:cols w:space="720"/>
        </w:sectPr>
      </w:pPr>
    </w:p>
    <w:p w14:paraId="779E0369" w14:textId="77777777" w:rsidR="003D45D0" w:rsidRDefault="003D45D0" w:rsidP="003D45D0">
      <w:pPr>
        <w:pStyle w:val="ListParagraph1"/>
        <w:numPr>
          <w:ilvl w:val="0"/>
          <w:numId w:val="37"/>
        </w:numPr>
        <w:tabs>
          <w:tab w:val="left" w:pos="940"/>
          <w:tab w:val="left" w:pos="941"/>
        </w:tabs>
        <w:spacing w:before="76"/>
        <w:rPr>
          <w:sz w:val="24"/>
        </w:rPr>
      </w:pPr>
      <w:r>
        <w:rPr>
          <w:sz w:val="24"/>
        </w:rPr>
        <w:lastRenderedPageBreak/>
        <w:t>Technique to find errors in each module.</w:t>
      </w:r>
    </w:p>
    <w:p w14:paraId="03F5C963" w14:textId="77777777" w:rsidR="003D45D0" w:rsidRDefault="003D45D0" w:rsidP="003D45D0">
      <w:pPr>
        <w:pStyle w:val="ListParagraph1"/>
        <w:numPr>
          <w:ilvl w:val="0"/>
          <w:numId w:val="37"/>
        </w:numPr>
        <w:tabs>
          <w:tab w:val="left" w:pos="940"/>
          <w:tab w:val="left" w:pos="941"/>
        </w:tabs>
        <w:spacing w:before="138"/>
        <w:rPr>
          <w:sz w:val="24"/>
        </w:rPr>
      </w:pPr>
      <w:r>
        <w:rPr>
          <w:sz w:val="24"/>
        </w:rPr>
        <w:t xml:space="preserve">The effort of specific combination of data on system operation </w:t>
      </w:r>
      <w:proofErr w:type="spellStart"/>
      <w:r>
        <w:rPr>
          <w:sz w:val="24"/>
        </w:rPr>
        <w:t>wastested</w:t>
      </w:r>
      <w:proofErr w:type="spellEnd"/>
      <w:r>
        <w:rPr>
          <w:sz w:val="24"/>
        </w:rPr>
        <w:t>.</w:t>
      </w:r>
    </w:p>
    <w:p w14:paraId="073B805C" w14:textId="77777777" w:rsidR="003D45D0" w:rsidRDefault="003D45D0" w:rsidP="003D45D0">
      <w:pPr>
        <w:pStyle w:val="ListParagraph1"/>
        <w:numPr>
          <w:ilvl w:val="0"/>
          <w:numId w:val="37"/>
        </w:numPr>
        <w:tabs>
          <w:tab w:val="left" w:pos="940"/>
          <w:tab w:val="left" w:pos="941"/>
        </w:tabs>
        <w:spacing w:before="136"/>
        <w:rPr>
          <w:sz w:val="24"/>
        </w:rPr>
      </w:pPr>
      <w:r>
        <w:rPr>
          <w:sz w:val="24"/>
        </w:rPr>
        <w:t>The following were the testes carried out for Graphical User Interface(GUI).</w:t>
      </w:r>
    </w:p>
    <w:p w14:paraId="10B7EF0A" w14:textId="77777777" w:rsidR="003D45D0" w:rsidRDefault="003D45D0" w:rsidP="003D45D0">
      <w:pPr>
        <w:pStyle w:val="ListParagraph1"/>
        <w:numPr>
          <w:ilvl w:val="0"/>
          <w:numId w:val="37"/>
        </w:numPr>
        <w:tabs>
          <w:tab w:val="left" w:pos="940"/>
          <w:tab w:val="left" w:pos="941"/>
        </w:tabs>
        <w:spacing w:before="138" w:line="352" w:lineRule="auto"/>
        <w:ind w:right="244"/>
        <w:rPr>
          <w:sz w:val="24"/>
        </w:rPr>
      </w:pPr>
      <w:r>
        <w:rPr>
          <w:sz w:val="24"/>
        </w:rPr>
        <w:t>It was seen that the pages opens properly based on related menu based commands.</w:t>
      </w:r>
    </w:p>
    <w:p w14:paraId="7B5A0D26" w14:textId="77777777" w:rsidR="003D45D0" w:rsidRDefault="003D45D0" w:rsidP="003D45D0">
      <w:pPr>
        <w:pStyle w:val="ListParagraph1"/>
        <w:numPr>
          <w:ilvl w:val="0"/>
          <w:numId w:val="37"/>
        </w:numPr>
        <w:tabs>
          <w:tab w:val="left" w:pos="940"/>
          <w:tab w:val="left" w:pos="941"/>
        </w:tabs>
        <w:spacing w:before="7" w:line="352" w:lineRule="auto"/>
        <w:ind w:right="240"/>
        <w:rPr>
          <w:sz w:val="24"/>
        </w:rPr>
      </w:pPr>
      <w:r>
        <w:rPr>
          <w:sz w:val="24"/>
        </w:rPr>
        <w:t>It was tested whether all relevant menus, buttons, icons and other controls are available and properly displayed.</w:t>
      </w:r>
    </w:p>
    <w:p w14:paraId="48B765B0" w14:textId="77777777" w:rsidR="003D45D0" w:rsidRDefault="003D45D0" w:rsidP="003D45D0">
      <w:pPr>
        <w:pStyle w:val="BodyText"/>
        <w:spacing w:before="2"/>
        <w:rPr>
          <w:sz w:val="37"/>
        </w:rPr>
      </w:pPr>
    </w:p>
    <w:p w14:paraId="3EC4E695" w14:textId="77777777" w:rsidR="003D45D0" w:rsidRDefault="003D45D0" w:rsidP="003D45D0">
      <w:pPr>
        <w:pStyle w:val="Heading6"/>
      </w:pPr>
      <w:r>
        <w:t>System Testing</w:t>
      </w:r>
    </w:p>
    <w:p w14:paraId="22CEAD36" w14:textId="77777777" w:rsidR="003D45D0" w:rsidRDefault="003D45D0" w:rsidP="003D45D0">
      <w:pPr>
        <w:pStyle w:val="BodyText"/>
        <w:spacing w:before="132" w:line="360" w:lineRule="auto"/>
        <w:ind w:left="220" w:right="240"/>
        <w:jc w:val="both"/>
      </w:pPr>
      <w:r>
        <w:t>We use this testing method. System testing is the testing to ensure that by putting the software in different environments (e.g., Operating Systems) it still works. System testing is done with full system implementation and environment. It falls under the class of black box testing.</w:t>
      </w:r>
    </w:p>
    <w:p w14:paraId="6DD7A43E" w14:textId="77777777" w:rsidR="003D45D0" w:rsidRDefault="003D45D0" w:rsidP="003D45D0">
      <w:pPr>
        <w:pStyle w:val="BodyText"/>
        <w:spacing w:before="6"/>
        <w:rPr>
          <w:sz w:val="36"/>
        </w:rPr>
      </w:pPr>
    </w:p>
    <w:p w14:paraId="04C4BE23" w14:textId="77777777" w:rsidR="003D45D0" w:rsidRDefault="003D45D0" w:rsidP="003D45D0">
      <w:pPr>
        <w:pStyle w:val="Heading6"/>
        <w:spacing w:before="1"/>
      </w:pPr>
      <w:r>
        <w:t>Performance Testing</w:t>
      </w:r>
    </w:p>
    <w:p w14:paraId="0ABEEF81" w14:textId="77777777" w:rsidR="003D45D0" w:rsidRDefault="003D45D0" w:rsidP="003D45D0">
      <w:pPr>
        <w:pStyle w:val="BodyText"/>
        <w:spacing w:before="132" w:line="360" w:lineRule="auto"/>
        <w:ind w:left="220" w:right="244"/>
        <w:jc w:val="both"/>
      </w:pPr>
      <w:r>
        <w:t>Performance testing is the testing to assess the speed and effectiveness of the system and to make sure it is generating results within a specified time as in performance requirements. It falls under the class of black box testing.</w:t>
      </w:r>
    </w:p>
    <w:p w14:paraId="59F6D079" w14:textId="77777777" w:rsidR="003D45D0" w:rsidRDefault="003D45D0" w:rsidP="003D45D0">
      <w:pPr>
        <w:pStyle w:val="BodyText"/>
        <w:spacing w:before="5"/>
        <w:rPr>
          <w:sz w:val="36"/>
        </w:rPr>
      </w:pPr>
    </w:p>
    <w:p w14:paraId="6CA89D07" w14:textId="77777777" w:rsidR="003D45D0" w:rsidRDefault="003D45D0" w:rsidP="003D45D0">
      <w:pPr>
        <w:pStyle w:val="Heading6"/>
      </w:pPr>
      <w:r>
        <w:t>Multi-user System Testing</w:t>
      </w:r>
    </w:p>
    <w:p w14:paraId="1B9D050A" w14:textId="77777777" w:rsidR="003D45D0" w:rsidRDefault="003D45D0" w:rsidP="003D45D0">
      <w:pPr>
        <w:pStyle w:val="BodyText"/>
        <w:spacing w:before="134" w:line="360" w:lineRule="auto"/>
        <w:ind w:left="220" w:right="240"/>
        <w:jc w:val="both"/>
        <w:sectPr w:rsidR="003D45D0" w:rsidSect="005E4FCF">
          <w:pgSz w:w="11910" w:h="17340"/>
          <w:pgMar w:top="1340" w:right="1560" w:bottom="1200" w:left="1580" w:header="0" w:footer="1014" w:gutter="0"/>
          <w:cols w:space="720"/>
        </w:sectPr>
      </w:pPr>
      <w:r>
        <w:t>Database Locking Schemes: Whenever more than one person is accessing a record/s some type of process must be used to prevent the outer users from attempting to update the same record at the same time. This process is a locking scheme. In its simplest form, a locking scheme allows only one user at a time to update information in the database.</w:t>
      </w:r>
    </w:p>
    <w:p w14:paraId="71D70EE5" w14:textId="77777777" w:rsidR="003D45D0" w:rsidRDefault="003D45D0" w:rsidP="003D45D0">
      <w:pPr>
        <w:pStyle w:val="BodyText"/>
        <w:spacing w:before="136"/>
      </w:pPr>
      <w:r>
        <w:lastRenderedPageBreak/>
        <w:t>.</w:t>
      </w:r>
    </w:p>
    <w:p w14:paraId="62636538" w14:textId="77777777" w:rsidR="003D45D0" w:rsidRPr="00161939" w:rsidRDefault="003D45D0" w:rsidP="003D45D0">
      <w:pPr>
        <w:pStyle w:val="BodyText"/>
        <w:rPr>
          <w:sz w:val="48"/>
          <w:szCs w:val="48"/>
        </w:rPr>
      </w:pPr>
    </w:p>
    <w:p w14:paraId="1A2F0344" w14:textId="77777777" w:rsidR="003D45D0" w:rsidRDefault="003D45D0" w:rsidP="003D45D0">
      <w:pPr>
        <w:pStyle w:val="Heading5"/>
        <w:tabs>
          <w:tab w:val="left" w:pos="643"/>
        </w:tabs>
        <w:spacing w:before="190"/>
        <w:ind w:left="220"/>
        <w:rPr>
          <w:sz w:val="48"/>
          <w:szCs w:val="48"/>
        </w:rPr>
      </w:pPr>
      <w:r w:rsidRPr="00161939">
        <w:rPr>
          <w:sz w:val="48"/>
          <w:szCs w:val="48"/>
        </w:rPr>
        <w:t>Conclusions</w:t>
      </w:r>
    </w:p>
    <w:p w14:paraId="39EB559F" w14:textId="77777777" w:rsidR="00EF2AB7" w:rsidRPr="00EF2AB7" w:rsidRDefault="00EF2AB7" w:rsidP="00EF2AB7">
      <w:pPr>
        <w:jc w:val="both"/>
        <w:rPr>
          <w:rFonts w:ascii="Times New Roman" w:hAnsi="Times New Roman" w:cs="Times New Roman"/>
          <w:sz w:val="24"/>
          <w:szCs w:val="24"/>
        </w:rPr>
      </w:pPr>
      <w:r w:rsidRPr="00EF2AB7">
        <w:rPr>
          <w:rFonts w:ascii="Times New Roman" w:hAnsi="Times New Roman" w:cs="Times New Roman"/>
          <w:sz w:val="24"/>
          <w:szCs w:val="24"/>
        </w:rPr>
        <w:t>In conclusion, the project on "Doctor Finder for Doctor Appointment Booking" has endeavored to address the challenges individuals face in accessing healthcare services by providing a comprehensive solution for finding and booking appointments with ease. Through meticulous research, collaboration with stakeholders, and the application of innovative technologies, the project has made significant strides in simplifying the process of healthcare access and improving the patient experience.</w:t>
      </w:r>
    </w:p>
    <w:p w14:paraId="14408D68" w14:textId="77777777" w:rsidR="00EF2AB7" w:rsidRPr="00EF2AB7" w:rsidRDefault="00EF2AB7" w:rsidP="00EF2AB7">
      <w:pPr>
        <w:jc w:val="both"/>
        <w:rPr>
          <w:rFonts w:ascii="Times New Roman" w:hAnsi="Times New Roman" w:cs="Times New Roman"/>
          <w:sz w:val="24"/>
          <w:szCs w:val="24"/>
        </w:rPr>
      </w:pPr>
    </w:p>
    <w:p w14:paraId="0B7D7DB1" w14:textId="77777777" w:rsidR="00EF2AB7" w:rsidRPr="00EF2AB7" w:rsidRDefault="00EF2AB7" w:rsidP="00EF2AB7">
      <w:pPr>
        <w:jc w:val="both"/>
        <w:rPr>
          <w:rFonts w:ascii="Times New Roman" w:hAnsi="Times New Roman" w:cs="Times New Roman"/>
          <w:sz w:val="24"/>
          <w:szCs w:val="24"/>
        </w:rPr>
      </w:pPr>
      <w:r w:rsidRPr="00EF2AB7">
        <w:rPr>
          <w:rFonts w:ascii="Times New Roman" w:hAnsi="Times New Roman" w:cs="Times New Roman"/>
          <w:sz w:val="24"/>
          <w:szCs w:val="24"/>
        </w:rPr>
        <w:t>The development of a user-friendly platform with advanced search filters and robust privacy measures demonstrates a commitment to meeting the diverse needs and preferences of users while maintaining the highest standards of data security and privacy. By prioritizing patient-centric design and incorporating feedback from stakeholders, the project has created a solution that empowers individuals to take control of their healthcare journey and make informed decisions about their healthcare providers.</w:t>
      </w:r>
    </w:p>
    <w:p w14:paraId="684B9789" w14:textId="77777777" w:rsidR="00EF2AB7" w:rsidRPr="00EF2AB7" w:rsidRDefault="00EF2AB7" w:rsidP="00EF2AB7">
      <w:pPr>
        <w:jc w:val="both"/>
        <w:rPr>
          <w:rFonts w:ascii="Times New Roman" w:hAnsi="Times New Roman" w:cs="Times New Roman"/>
          <w:sz w:val="24"/>
          <w:szCs w:val="24"/>
        </w:rPr>
      </w:pPr>
    </w:p>
    <w:p w14:paraId="3701515D" w14:textId="77777777" w:rsidR="00EF2AB7" w:rsidRPr="00EF2AB7" w:rsidRDefault="00EF2AB7" w:rsidP="00EF2AB7">
      <w:pPr>
        <w:jc w:val="both"/>
        <w:rPr>
          <w:rFonts w:ascii="Times New Roman" w:hAnsi="Times New Roman" w:cs="Times New Roman"/>
          <w:sz w:val="24"/>
          <w:szCs w:val="24"/>
        </w:rPr>
      </w:pPr>
      <w:r w:rsidRPr="00EF2AB7">
        <w:rPr>
          <w:rFonts w:ascii="Times New Roman" w:hAnsi="Times New Roman" w:cs="Times New Roman"/>
          <w:sz w:val="24"/>
          <w:szCs w:val="24"/>
        </w:rPr>
        <w:t>Moving forward, the project will continue to evolve and improve based on feedback from users and stakeholders. Regular updates and enhancements will be made to the platform to ensure that it remains relevant and effective in meeting the evolving needs of individuals seeking medical care.</w:t>
      </w:r>
    </w:p>
    <w:p w14:paraId="489B3A85" w14:textId="77777777" w:rsidR="00EF2AB7" w:rsidRPr="00EF2AB7" w:rsidRDefault="00EF2AB7" w:rsidP="00EF2AB7">
      <w:pPr>
        <w:jc w:val="both"/>
        <w:rPr>
          <w:rFonts w:ascii="Times New Roman" w:hAnsi="Times New Roman" w:cs="Times New Roman"/>
          <w:sz w:val="24"/>
          <w:szCs w:val="24"/>
        </w:rPr>
      </w:pPr>
    </w:p>
    <w:p w14:paraId="1037C243" w14:textId="0620E313" w:rsidR="00EF2AB7" w:rsidRPr="00EF2AB7" w:rsidRDefault="00EF2AB7" w:rsidP="00EF2AB7">
      <w:pPr>
        <w:jc w:val="both"/>
        <w:rPr>
          <w:rFonts w:ascii="Times New Roman" w:hAnsi="Times New Roman" w:cs="Times New Roman"/>
          <w:sz w:val="24"/>
          <w:szCs w:val="24"/>
        </w:rPr>
      </w:pPr>
      <w:r w:rsidRPr="00EF2AB7">
        <w:rPr>
          <w:rFonts w:ascii="Times New Roman" w:hAnsi="Times New Roman" w:cs="Times New Roman"/>
          <w:sz w:val="24"/>
          <w:szCs w:val="24"/>
        </w:rPr>
        <w:t>Ultimately, the project seeks to provide individuals with a powerful tool to navigate the healthcare system more effectively, enabling them to find suitable doctors and book appointments with ease. By embracing the digital transformation of healthcare access, users can pave the way for a more streamlined, efficient, and patient-centered approach to accessing healthcare services.</w:t>
      </w:r>
    </w:p>
    <w:p w14:paraId="0F97537F" w14:textId="77777777" w:rsidR="00943B9D" w:rsidRDefault="00943B9D">
      <w:pPr>
        <w:pStyle w:val="ListParagraph"/>
        <w:ind w:left="0"/>
        <w:rPr>
          <w:sz w:val="28"/>
          <w:szCs w:val="28"/>
        </w:rPr>
        <w:sectPr w:rsidR="00943B9D" w:rsidSect="005E4FCF">
          <w:pgSz w:w="11906" w:h="16838"/>
          <w:pgMar w:top="1440" w:right="1800" w:bottom="1440" w:left="1800" w:header="720" w:footer="720" w:gutter="0"/>
          <w:cols w:space="720"/>
          <w:docGrid w:linePitch="360"/>
        </w:sectPr>
      </w:pPr>
    </w:p>
    <w:p w14:paraId="3B6AFA37" w14:textId="77777777" w:rsidR="00943B9D" w:rsidRDefault="00000000">
      <w:pPr>
        <w:spacing w:line="360" w:lineRule="auto"/>
        <w:ind w:firstLineChars="1200" w:firstLine="3360"/>
        <w:jc w:val="both"/>
        <w:rPr>
          <w:b/>
          <w:sz w:val="30"/>
        </w:rPr>
      </w:pPr>
      <w:r>
        <w:rPr>
          <w:sz w:val="28"/>
          <w:szCs w:val="28"/>
        </w:rPr>
        <w:lastRenderedPageBreak/>
        <w:t xml:space="preserve"> </w:t>
      </w:r>
      <w:r>
        <w:rPr>
          <w:b/>
          <w:sz w:val="30"/>
        </w:rPr>
        <w:t>Source Code</w:t>
      </w:r>
    </w:p>
    <w:p w14:paraId="120DE9F9" w14:textId="77777777" w:rsidR="00943B9D" w:rsidRDefault="00000000">
      <w:pPr>
        <w:rPr>
          <w:rFonts w:ascii="Consolas" w:eastAsia="Consolas" w:hAnsi="Consolas"/>
          <w:szCs w:val="24"/>
        </w:rPr>
      </w:pPr>
      <w:r>
        <w:rPr>
          <w:rFonts w:ascii="Consolas" w:eastAsia="Consolas" w:hAnsi="Consolas"/>
          <w:b/>
          <w:color w:val="7F0055"/>
          <w:szCs w:val="24"/>
        </w:rPr>
        <w:t>package</w:t>
      </w:r>
      <w:r>
        <w:rPr>
          <w:rFonts w:ascii="Consolas" w:eastAsia="Consolas" w:hAnsi="Consolas"/>
          <w:color w:val="000000"/>
          <w:szCs w:val="24"/>
        </w:rPr>
        <w:t xml:space="preserve"> </w:t>
      </w:r>
      <w:proofErr w:type="spellStart"/>
      <w:r>
        <w:rPr>
          <w:rFonts w:ascii="Consolas" w:eastAsia="Consolas" w:hAnsi="Consolas"/>
          <w:color w:val="000000"/>
          <w:szCs w:val="24"/>
        </w:rPr>
        <w:t>online.doctor.finder.Bean</w:t>
      </w:r>
      <w:proofErr w:type="spellEnd"/>
      <w:r>
        <w:rPr>
          <w:rFonts w:ascii="Consolas" w:eastAsia="Consolas" w:hAnsi="Consolas"/>
          <w:color w:val="000000"/>
          <w:szCs w:val="24"/>
        </w:rPr>
        <w:t>;</w:t>
      </w:r>
    </w:p>
    <w:p w14:paraId="3AD5AEB4" w14:textId="77777777" w:rsidR="00943B9D" w:rsidRDefault="00943B9D">
      <w:pPr>
        <w:rPr>
          <w:rFonts w:ascii="Consolas" w:eastAsia="Consolas" w:hAnsi="Consolas"/>
          <w:szCs w:val="24"/>
        </w:rPr>
      </w:pPr>
    </w:p>
    <w:p w14:paraId="329C008A" w14:textId="77777777" w:rsidR="00943B9D" w:rsidRDefault="00000000">
      <w:pPr>
        <w:rPr>
          <w:rFonts w:ascii="Consolas" w:eastAsia="Consolas" w:hAnsi="Consolas"/>
          <w:szCs w:val="24"/>
        </w:rPr>
      </w:pPr>
      <w:r>
        <w:rPr>
          <w:rFonts w:ascii="Consolas" w:eastAsia="Consolas" w:hAnsi="Consolas"/>
          <w:b/>
          <w:color w:val="7F0055"/>
          <w:szCs w:val="24"/>
        </w:rPr>
        <w:t>import</w:t>
      </w:r>
      <w:r>
        <w:rPr>
          <w:rFonts w:ascii="Consolas" w:eastAsia="Consolas" w:hAnsi="Consolas"/>
          <w:color w:val="000000"/>
          <w:szCs w:val="24"/>
        </w:rPr>
        <w:t xml:space="preserve"> </w:t>
      </w:r>
      <w:proofErr w:type="spellStart"/>
      <w:r>
        <w:rPr>
          <w:rFonts w:ascii="Consolas" w:eastAsia="Consolas" w:hAnsi="Consolas"/>
          <w:color w:val="000000"/>
          <w:szCs w:val="24"/>
        </w:rPr>
        <w:t>java.time.LocalTime</w:t>
      </w:r>
      <w:proofErr w:type="spellEnd"/>
      <w:r>
        <w:rPr>
          <w:rFonts w:ascii="Consolas" w:eastAsia="Consolas" w:hAnsi="Consolas"/>
          <w:color w:val="000000"/>
          <w:szCs w:val="24"/>
        </w:rPr>
        <w:t>;</w:t>
      </w:r>
    </w:p>
    <w:p w14:paraId="25CD7D1C" w14:textId="77777777" w:rsidR="00943B9D" w:rsidRDefault="00943B9D">
      <w:pPr>
        <w:rPr>
          <w:rFonts w:ascii="Consolas" w:eastAsia="Consolas" w:hAnsi="Consolas"/>
          <w:szCs w:val="24"/>
        </w:rPr>
      </w:pPr>
    </w:p>
    <w:p w14:paraId="57455FE1" w14:textId="77777777" w:rsidR="00943B9D" w:rsidRDefault="00000000">
      <w:pPr>
        <w:rPr>
          <w:rFonts w:ascii="Consolas" w:eastAsia="Consolas" w:hAnsi="Consolas"/>
          <w:szCs w:val="24"/>
        </w:rPr>
      </w:pPr>
      <w:r>
        <w:rPr>
          <w:rFonts w:ascii="Consolas" w:eastAsia="Consolas" w:hAnsi="Consolas"/>
          <w:b/>
          <w:color w:val="7F0055"/>
          <w:szCs w:val="24"/>
        </w:rPr>
        <w:t>public</w:t>
      </w:r>
      <w:r>
        <w:rPr>
          <w:rFonts w:ascii="Consolas" w:eastAsia="Consolas" w:hAnsi="Consolas"/>
          <w:color w:val="000000"/>
          <w:szCs w:val="24"/>
        </w:rPr>
        <w:t xml:space="preserve"> </w:t>
      </w:r>
      <w:r>
        <w:rPr>
          <w:rFonts w:ascii="Consolas" w:eastAsia="Consolas" w:hAnsi="Consolas"/>
          <w:b/>
          <w:color w:val="7F0055"/>
          <w:szCs w:val="24"/>
        </w:rPr>
        <w:t>class</w:t>
      </w:r>
      <w:r>
        <w:rPr>
          <w:rFonts w:ascii="Consolas" w:eastAsia="Consolas" w:hAnsi="Consolas"/>
          <w:color w:val="000000"/>
          <w:szCs w:val="24"/>
        </w:rPr>
        <w:t xml:space="preserve"> </w:t>
      </w:r>
      <w:proofErr w:type="spellStart"/>
      <w:r>
        <w:rPr>
          <w:rFonts w:ascii="Consolas" w:eastAsia="Consolas" w:hAnsi="Consolas"/>
          <w:color w:val="000000"/>
          <w:szCs w:val="24"/>
        </w:rPr>
        <w:t>DoctoreBean</w:t>
      </w:r>
      <w:proofErr w:type="spellEnd"/>
      <w:r>
        <w:rPr>
          <w:rFonts w:ascii="Consolas" w:eastAsia="Consolas" w:hAnsi="Consolas"/>
          <w:color w:val="000000"/>
          <w:szCs w:val="24"/>
        </w:rPr>
        <w:t xml:space="preserve"> </w:t>
      </w:r>
      <w:r>
        <w:rPr>
          <w:rFonts w:ascii="Consolas" w:eastAsia="Consolas" w:hAnsi="Consolas"/>
          <w:b/>
          <w:color w:val="7F0055"/>
          <w:szCs w:val="24"/>
        </w:rPr>
        <w:t>extends</w:t>
      </w:r>
      <w:r>
        <w:rPr>
          <w:rFonts w:ascii="Consolas" w:eastAsia="Consolas" w:hAnsi="Consolas"/>
          <w:color w:val="000000"/>
          <w:szCs w:val="24"/>
        </w:rPr>
        <w:t xml:space="preserve"> </w:t>
      </w:r>
      <w:proofErr w:type="spellStart"/>
      <w:r>
        <w:rPr>
          <w:rFonts w:ascii="Consolas" w:eastAsia="Consolas" w:hAnsi="Consolas"/>
          <w:color w:val="000000"/>
          <w:szCs w:val="24"/>
        </w:rPr>
        <w:t>BaseBean</w:t>
      </w:r>
      <w:proofErr w:type="spellEnd"/>
      <w:r>
        <w:rPr>
          <w:rFonts w:ascii="Consolas" w:eastAsia="Consolas" w:hAnsi="Consolas"/>
          <w:color w:val="000000"/>
          <w:szCs w:val="24"/>
        </w:rPr>
        <w:t>{</w:t>
      </w:r>
    </w:p>
    <w:p w14:paraId="1B7C2A3C" w14:textId="77777777" w:rsidR="00943B9D" w:rsidRDefault="00943B9D">
      <w:pPr>
        <w:rPr>
          <w:rFonts w:ascii="Consolas" w:eastAsia="Consolas" w:hAnsi="Consolas"/>
          <w:szCs w:val="24"/>
        </w:rPr>
      </w:pPr>
    </w:p>
    <w:p w14:paraId="056CFE11"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private</w:t>
      </w:r>
      <w:r>
        <w:rPr>
          <w:rFonts w:ascii="Consolas" w:eastAsia="Consolas" w:hAnsi="Consolas"/>
          <w:color w:val="000000"/>
          <w:szCs w:val="24"/>
        </w:rPr>
        <w:t xml:space="preserve"> String </w:t>
      </w:r>
      <w:r>
        <w:rPr>
          <w:rFonts w:ascii="Consolas" w:eastAsia="Consolas" w:hAnsi="Consolas"/>
          <w:color w:val="0000C0"/>
          <w:szCs w:val="24"/>
        </w:rPr>
        <w:t>name</w:t>
      </w:r>
      <w:r>
        <w:rPr>
          <w:rFonts w:ascii="Consolas" w:eastAsia="Consolas" w:hAnsi="Consolas"/>
          <w:color w:val="000000"/>
          <w:szCs w:val="24"/>
        </w:rPr>
        <w:t>;</w:t>
      </w:r>
    </w:p>
    <w:p w14:paraId="415B837B"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private</w:t>
      </w:r>
      <w:r>
        <w:rPr>
          <w:rFonts w:ascii="Consolas" w:eastAsia="Consolas" w:hAnsi="Consolas"/>
          <w:color w:val="000000"/>
          <w:szCs w:val="24"/>
        </w:rPr>
        <w:t xml:space="preserve"> String </w:t>
      </w:r>
      <w:r>
        <w:rPr>
          <w:rFonts w:ascii="Consolas" w:eastAsia="Consolas" w:hAnsi="Consolas"/>
          <w:color w:val="0000C0"/>
          <w:szCs w:val="24"/>
        </w:rPr>
        <w:t>email</w:t>
      </w:r>
      <w:r>
        <w:rPr>
          <w:rFonts w:ascii="Consolas" w:eastAsia="Consolas" w:hAnsi="Consolas"/>
          <w:color w:val="000000"/>
          <w:szCs w:val="24"/>
        </w:rPr>
        <w:t>;</w:t>
      </w:r>
    </w:p>
    <w:p w14:paraId="6ECFCD16"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private</w:t>
      </w:r>
      <w:r>
        <w:rPr>
          <w:rFonts w:ascii="Consolas" w:eastAsia="Consolas" w:hAnsi="Consolas"/>
          <w:color w:val="000000"/>
          <w:szCs w:val="24"/>
        </w:rPr>
        <w:t xml:space="preserve"> String </w:t>
      </w:r>
      <w:r>
        <w:rPr>
          <w:rFonts w:ascii="Consolas" w:eastAsia="Consolas" w:hAnsi="Consolas"/>
          <w:color w:val="0000C0"/>
          <w:szCs w:val="24"/>
        </w:rPr>
        <w:t>location</w:t>
      </w:r>
      <w:r>
        <w:rPr>
          <w:rFonts w:ascii="Consolas" w:eastAsia="Consolas" w:hAnsi="Consolas"/>
          <w:color w:val="000000"/>
          <w:szCs w:val="24"/>
        </w:rPr>
        <w:t>;</w:t>
      </w:r>
    </w:p>
    <w:p w14:paraId="34FBC92B"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private</w:t>
      </w:r>
      <w:r>
        <w:rPr>
          <w:rFonts w:ascii="Consolas" w:eastAsia="Consolas" w:hAnsi="Consolas"/>
          <w:color w:val="000000"/>
          <w:szCs w:val="24"/>
        </w:rPr>
        <w:t xml:space="preserve"> String </w:t>
      </w:r>
      <w:r>
        <w:rPr>
          <w:rFonts w:ascii="Consolas" w:eastAsia="Consolas" w:hAnsi="Consolas"/>
          <w:color w:val="0000C0"/>
          <w:szCs w:val="24"/>
        </w:rPr>
        <w:t>gender</w:t>
      </w:r>
      <w:r>
        <w:rPr>
          <w:rFonts w:ascii="Consolas" w:eastAsia="Consolas" w:hAnsi="Consolas"/>
          <w:color w:val="000000"/>
          <w:szCs w:val="24"/>
        </w:rPr>
        <w:t>;</w:t>
      </w:r>
    </w:p>
    <w:p w14:paraId="3A6139FB"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private</w:t>
      </w:r>
      <w:r>
        <w:rPr>
          <w:rFonts w:ascii="Consolas" w:eastAsia="Consolas" w:hAnsi="Consolas"/>
          <w:color w:val="000000"/>
          <w:szCs w:val="24"/>
        </w:rPr>
        <w:t xml:space="preserve"> String </w:t>
      </w:r>
      <w:r>
        <w:rPr>
          <w:rFonts w:ascii="Consolas" w:eastAsia="Consolas" w:hAnsi="Consolas"/>
          <w:color w:val="0000C0"/>
          <w:szCs w:val="24"/>
        </w:rPr>
        <w:t>category</w:t>
      </w:r>
      <w:r>
        <w:rPr>
          <w:rFonts w:ascii="Consolas" w:eastAsia="Consolas" w:hAnsi="Consolas"/>
          <w:color w:val="000000"/>
          <w:szCs w:val="24"/>
        </w:rPr>
        <w:t>;</w:t>
      </w:r>
    </w:p>
    <w:p w14:paraId="3EFA3756"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private</w:t>
      </w:r>
      <w:r>
        <w:rPr>
          <w:rFonts w:ascii="Consolas" w:eastAsia="Consolas" w:hAnsi="Consolas"/>
          <w:color w:val="000000"/>
          <w:szCs w:val="24"/>
        </w:rPr>
        <w:t xml:space="preserve"> </w:t>
      </w:r>
      <w:proofErr w:type="spellStart"/>
      <w:r>
        <w:rPr>
          <w:rFonts w:ascii="Consolas" w:eastAsia="Consolas" w:hAnsi="Consolas"/>
          <w:color w:val="000000"/>
          <w:szCs w:val="24"/>
        </w:rPr>
        <w:t>LocalTime</w:t>
      </w:r>
      <w:proofErr w:type="spellEnd"/>
      <w:r>
        <w:rPr>
          <w:rFonts w:ascii="Consolas" w:eastAsia="Consolas" w:hAnsi="Consolas"/>
          <w:color w:val="000000"/>
          <w:szCs w:val="24"/>
        </w:rPr>
        <w:t xml:space="preserve"> </w:t>
      </w:r>
      <w:r>
        <w:rPr>
          <w:rFonts w:ascii="Consolas" w:eastAsia="Consolas" w:hAnsi="Consolas"/>
          <w:color w:val="0000C0"/>
          <w:szCs w:val="24"/>
        </w:rPr>
        <w:t>timing</w:t>
      </w:r>
      <w:r>
        <w:rPr>
          <w:rFonts w:ascii="Consolas" w:eastAsia="Consolas" w:hAnsi="Consolas"/>
          <w:color w:val="000000"/>
          <w:szCs w:val="24"/>
        </w:rPr>
        <w:t>;</w:t>
      </w:r>
    </w:p>
    <w:p w14:paraId="2029C053"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private</w:t>
      </w:r>
      <w:r>
        <w:rPr>
          <w:rFonts w:ascii="Consolas" w:eastAsia="Consolas" w:hAnsi="Consolas"/>
          <w:color w:val="000000"/>
          <w:szCs w:val="24"/>
        </w:rPr>
        <w:t xml:space="preserve"> String </w:t>
      </w:r>
      <w:r>
        <w:rPr>
          <w:rFonts w:ascii="Consolas" w:eastAsia="Consolas" w:hAnsi="Consolas"/>
          <w:color w:val="0000C0"/>
          <w:szCs w:val="24"/>
        </w:rPr>
        <w:t>fees</w:t>
      </w:r>
      <w:r>
        <w:rPr>
          <w:rFonts w:ascii="Consolas" w:eastAsia="Consolas" w:hAnsi="Consolas"/>
          <w:color w:val="000000"/>
          <w:szCs w:val="24"/>
        </w:rPr>
        <w:t>;</w:t>
      </w:r>
    </w:p>
    <w:p w14:paraId="7CC40112"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private</w:t>
      </w:r>
      <w:r>
        <w:rPr>
          <w:rFonts w:ascii="Consolas" w:eastAsia="Consolas" w:hAnsi="Consolas"/>
          <w:color w:val="000000"/>
          <w:szCs w:val="24"/>
        </w:rPr>
        <w:t xml:space="preserve"> String </w:t>
      </w:r>
      <w:r>
        <w:rPr>
          <w:rFonts w:ascii="Consolas" w:eastAsia="Consolas" w:hAnsi="Consolas"/>
          <w:color w:val="0000C0"/>
          <w:szCs w:val="24"/>
        </w:rPr>
        <w:t>experience</w:t>
      </w:r>
      <w:r>
        <w:rPr>
          <w:rFonts w:ascii="Consolas" w:eastAsia="Consolas" w:hAnsi="Consolas"/>
          <w:color w:val="000000"/>
          <w:szCs w:val="24"/>
        </w:rPr>
        <w:t>;</w:t>
      </w:r>
    </w:p>
    <w:p w14:paraId="066A1657"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private</w:t>
      </w:r>
      <w:r>
        <w:rPr>
          <w:rFonts w:ascii="Consolas" w:eastAsia="Consolas" w:hAnsi="Consolas"/>
          <w:color w:val="000000"/>
          <w:szCs w:val="24"/>
        </w:rPr>
        <w:t xml:space="preserve"> String </w:t>
      </w:r>
      <w:r>
        <w:rPr>
          <w:rFonts w:ascii="Consolas" w:eastAsia="Consolas" w:hAnsi="Consolas"/>
          <w:color w:val="0000C0"/>
          <w:szCs w:val="24"/>
        </w:rPr>
        <w:t>status</w:t>
      </w:r>
      <w:r>
        <w:rPr>
          <w:rFonts w:ascii="Consolas" w:eastAsia="Consolas" w:hAnsi="Consolas"/>
          <w:color w:val="000000"/>
          <w:szCs w:val="24"/>
        </w:rPr>
        <w:t>;</w:t>
      </w:r>
    </w:p>
    <w:p w14:paraId="2EE7B264" w14:textId="77777777" w:rsidR="00943B9D" w:rsidRDefault="00000000">
      <w:pPr>
        <w:rPr>
          <w:rFonts w:ascii="Consolas" w:eastAsia="Consolas" w:hAnsi="Consolas"/>
          <w:szCs w:val="24"/>
        </w:rPr>
      </w:pPr>
      <w:r>
        <w:rPr>
          <w:rFonts w:ascii="Consolas" w:eastAsia="Consolas" w:hAnsi="Consolas"/>
          <w:color w:val="000000"/>
          <w:szCs w:val="24"/>
        </w:rPr>
        <w:tab/>
      </w:r>
    </w:p>
    <w:p w14:paraId="09B3754E" w14:textId="77777777" w:rsidR="00943B9D" w:rsidRDefault="00000000">
      <w:pPr>
        <w:rPr>
          <w:rFonts w:ascii="Consolas" w:eastAsia="Consolas" w:hAnsi="Consolas"/>
          <w:szCs w:val="24"/>
        </w:rPr>
      </w:pPr>
      <w:r>
        <w:rPr>
          <w:rFonts w:ascii="Consolas" w:eastAsia="Consolas" w:hAnsi="Consolas"/>
          <w:color w:val="000000"/>
          <w:szCs w:val="24"/>
        </w:rPr>
        <w:tab/>
      </w:r>
    </w:p>
    <w:p w14:paraId="44A7F60C" w14:textId="77777777" w:rsidR="00943B9D" w:rsidRDefault="00000000">
      <w:pPr>
        <w:rPr>
          <w:rFonts w:ascii="Consolas" w:eastAsia="Consolas" w:hAnsi="Consolas"/>
          <w:szCs w:val="24"/>
        </w:rPr>
      </w:pPr>
      <w:r>
        <w:rPr>
          <w:rFonts w:ascii="Consolas" w:eastAsia="Consolas" w:hAnsi="Consolas"/>
          <w:color w:val="000000"/>
          <w:szCs w:val="24"/>
        </w:rPr>
        <w:tab/>
      </w:r>
    </w:p>
    <w:p w14:paraId="7A96F37C"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public</w:t>
      </w:r>
      <w:r>
        <w:rPr>
          <w:rFonts w:ascii="Consolas" w:eastAsia="Consolas" w:hAnsi="Consolas"/>
          <w:color w:val="000000"/>
          <w:szCs w:val="24"/>
        </w:rPr>
        <w:t xml:space="preserve"> String </w:t>
      </w:r>
      <w:proofErr w:type="spellStart"/>
      <w:r>
        <w:rPr>
          <w:rFonts w:ascii="Consolas" w:eastAsia="Consolas" w:hAnsi="Consolas"/>
          <w:color w:val="000000"/>
          <w:szCs w:val="24"/>
        </w:rPr>
        <w:t>getStatus</w:t>
      </w:r>
      <w:proofErr w:type="spellEnd"/>
      <w:r>
        <w:rPr>
          <w:rFonts w:ascii="Consolas" w:eastAsia="Consolas" w:hAnsi="Consolas"/>
          <w:color w:val="000000"/>
          <w:szCs w:val="24"/>
        </w:rPr>
        <w:t>() {</w:t>
      </w:r>
    </w:p>
    <w:p w14:paraId="0C07E70B"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b/>
          <w:color w:val="7F0055"/>
          <w:szCs w:val="24"/>
        </w:rPr>
        <w:t>return</w:t>
      </w:r>
      <w:r>
        <w:rPr>
          <w:rFonts w:ascii="Consolas" w:eastAsia="Consolas" w:hAnsi="Consolas"/>
          <w:color w:val="000000"/>
          <w:szCs w:val="24"/>
        </w:rPr>
        <w:t xml:space="preserve"> </w:t>
      </w:r>
      <w:r>
        <w:rPr>
          <w:rFonts w:ascii="Consolas" w:eastAsia="Consolas" w:hAnsi="Consolas"/>
          <w:color w:val="0000C0"/>
          <w:szCs w:val="24"/>
        </w:rPr>
        <w:t>status</w:t>
      </w:r>
      <w:r>
        <w:rPr>
          <w:rFonts w:ascii="Consolas" w:eastAsia="Consolas" w:hAnsi="Consolas"/>
          <w:color w:val="000000"/>
          <w:szCs w:val="24"/>
        </w:rPr>
        <w:t>;</w:t>
      </w:r>
    </w:p>
    <w:p w14:paraId="26374260" w14:textId="77777777" w:rsidR="00943B9D" w:rsidRDefault="00000000">
      <w:pPr>
        <w:rPr>
          <w:rFonts w:ascii="Consolas" w:eastAsia="Consolas" w:hAnsi="Consolas"/>
          <w:szCs w:val="24"/>
        </w:rPr>
      </w:pPr>
      <w:r>
        <w:rPr>
          <w:rFonts w:ascii="Consolas" w:eastAsia="Consolas" w:hAnsi="Consolas"/>
          <w:color w:val="000000"/>
          <w:szCs w:val="24"/>
        </w:rPr>
        <w:tab/>
        <w:t>}</w:t>
      </w:r>
    </w:p>
    <w:p w14:paraId="30FA2B40"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public</w:t>
      </w:r>
      <w:r>
        <w:rPr>
          <w:rFonts w:ascii="Consolas" w:eastAsia="Consolas" w:hAnsi="Consolas"/>
          <w:color w:val="000000"/>
          <w:szCs w:val="24"/>
        </w:rPr>
        <w:t xml:space="preserve"> </w:t>
      </w:r>
      <w:r>
        <w:rPr>
          <w:rFonts w:ascii="Consolas" w:eastAsia="Consolas" w:hAnsi="Consolas"/>
          <w:b/>
          <w:color w:val="7F0055"/>
          <w:szCs w:val="24"/>
        </w:rPr>
        <w:t>void</w:t>
      </w:r>
      <w:r>
        <w:rPr>
          <w:rFonts w:ascii="Consolas" w:eastAsia="Consolas" w:hAnsi="Consolas"/>
          <w:color w:val="000000"/>
          <w:szCs w:val="24"/>
        </w:rPr>
        <w:t xml:space="preserve"> </w:t>
      </w:r>
      <w:proofErr w:type="spellStart"/>
      <w:r>
        <w:rPr>
          <w:rFonts w:ascii="Consolas" w:eastAsia="Consolas" w:hAnsi="Consolas"/>
          <w:color w:val="000000"/>
          <w:szCs w:val="24"/>
        </w:rPr>
        <w:t>setStatus</w:t>
      </w:r>
      <w:proofErr w:type="spellEnd"/>
      <w:r>
        <w:rPr>
          <w:rFonts w:ascii="Consolas" w:eastAsia="Consolas" w:hAnsi="Consolas"/>
          <w:color w:val="000000"/>
          <w:szCs w:val="24"/>
        </w:rPr>
        <w:t xml:space="preserve">(String </w:t>
      </w:r>
      <w:r>
        <w:rPr>
          <w:rFonts w:ascii="Consolas" w:eastAsia="Consolas" w:hAnsi="Consolas"/>
          <w:color w:val="6A3E3E"/>
          <w:szCs w:val="24"/>
        </w:rPr>
        <w:t>status</w:t>
      </w:r>
      <w:r>
        <w:rPr>
          <w:rFonts w:ascii="Consolas" w:eastAsia="Consolas" w:hAnsi="Consolas"/>
          <w:color w:val="000000"/>
          <w:szCs w:val="24"/>
        </w:rPr>
        <w:t>) {</w:t>
      </w:r>
    </w:p>
    <w:p w14:paraId="085A0FF1"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proofErr w:type="spellStart"/>
      <w:r>
        <w:rPr>
          <w:rFonts w:ascii="Consolas" w:eastAsia="Consolas" w:hAnsi="Consolas"/>
          <w:b/>
          <w:color w:val="7F0055"/>
          <w:szCs w:val="24"/>
        </w:rPr>
        <w:t>this</w:t>
      </w:r>
      <w:r>
        <w:rPr>
          <w:rFonts w:ascii="Consolas" w:eastAsia="Consolas" w:hAnsi="Consolas"/>
          <w:color w:val="000000"/>
          <w:szCs w:val="24"/>
        </w:rPr>
        <w:t>.</w:t>
      </w:r>
      <w:r>
        <w:rPr>
          <w:rFonts w:ascii="Consolas" w:eastAsia="Consolas" w:hAnsi="Consolas"/>
          <w:color w:val="0000C0"/>
          <w:szCs w:val="24"/>
        </w:rPr>
        <w:t>status</w:t>
      </w:r>
      <w:proofErr w:type="spellEnd"/>
      <w:r>
        <w:rPr>
          <w:rFonts w:ascii="Consolas" w:eastAsia="Consolas" w:hAnsi="Consolas"/>
          <w:color w:val="000000"/>
          <w:szCs w:val="24"/>
        </w:rPr>
        <w:t xml:space="preserve"> = </w:t>
      </w:r>
      <w:r>
        <w:rPr>
          <w:rFonts w:ascii="Consolas" w:eastAsia="Consolas" w:hAnsi="Consolas"/>
          <w:color w:val="6A3E3E"/>
          <w:szCs w:val="24"/>
        </w:rPr>
        <w:t>status</w:t>
      </w:r>
      <w:r>
        <w:rPr>
          <w:rFonts w:ascii="Consolas" w:eastAsia="Consolas" w:hAnsi="Consolas"/>
          <w:color w:val="000000"/>
          <w:szCs w:val="24"/>
        </w:rPr>
        <w:t>;</w:t>
      </w:r>
    </w:p>
    <w:p w14:paraId="0222544A" w14:textId="77777777" w:rsidR="00943B9D" w:rsidRDefault="00000000">
      <w:pPr>
        <w:rPr>
          <w:rFonts w:ascii="Consolas" w:eastAsia="Consolas" w:hAnsi="Consolas"/>
          <w:szCs w:val="24"/>
        </w:rPr>
      </w:pPr>
      <w:r>
        <w:rPr>
          <w:rFonts w:ascii="Consolas" w:eastAsia="Consolas" w:hAnsi="Consolas"/>
          <w:color w:val="000000"/>
          <w:szCs w:val="24"/>
        </w:rPr>
        <w:tab/>
        <w:t>}</w:t>
      </w:r>
    </w:p>
    <w:p w14:paraId="7A085626"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public</w:t>
      </w:r>
      <w:r>
        <w:rPr>
          <w:rFonts w:ascii="Consolas" w:eastAsia="Consolas" w:hAnsi="Consolas"/>
          <w:color w:val="000000"/>
          <w:szCs w:val="24"/>
        </w:rPr>
        <w:t xml:space="preserve"> String </w:t>
      </w:r>
      <w:proofErr w:type="spellStart"/>
      <w:r>
        <w:rPr>
          <w:rFonts w:ascii="Consolas" w:eastAsia="Consolas" w:hAnsi="Consolas"/>
          <w:color w:val="000000"/>
          <w:szCs w:val="24"/>
        </w:rPr>
        <w:t>getName</w:t>
      </w:r>
      <w:proofErr w:type="spellEnd"/>
      <w:r>
        <w:rPr>
          <w:rFonts w:ascii="Consolas" w:eastAsia="Consolas" w:hAnsi="Consolas"/>
          <w:color w:val="000000"/>
          <w:szCs w:val="24"/>
        </w:rPr>
        <w:t>() {</w:t>
      </w:r>
    </w:p>
    <w:p w14:paraId="2CDDE3A6"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b/>
          <w:color w:val="7F0055"/>
          <w:szCs w:val="24"/>
        </w:rPr>
        <w:t>return</w:t>
      </w:r>
      <w:r>
        <w:rPr>
          <w:rFonts w:ascii="Consolas" w:eastAsia="Consolas" w:hAnsi="Consolas"/>
          <w:color w:val="000000"/>
          <w:szCs w:val="24"/>
        </w:rPr>
        <w:t xml:space="preserve"> </w:t>
      </w:r>
      <w:r>
        <w:rPr>
          <w:rFonts w:ascii="Consolas" w:eastAsia="Consolas" w:hAnsi="Consolas"/>
          <w:color w:val="0000C0"/>
          <w:szCs w:val="24"/>
        </w:rPr>
        <w:t>name</w:t>
      </w:r>
      <w:r>
        <w:rPr>
          <w:rFonts w:ascii="Consolas" w:eastAsia="Consolas" w:hAnsi="Consolas"/>
          <w:color w:val="000000"/>
          <w:szCs w:val="24"/>
        </w:rPr>
        <w:t>;</w:t>
      </w:r>
    </w:p>
    <w:p w14:paraId="57731AD0" w14:textId="77777777" w:rsidR="00943B9D" w:rsidRDefault="00000000">
      <w:pPr>
        <w:rPr>
          <w:rFonts w:ascii="Consolas" w:eastAsia="Consolas" w:hAnsi="Consolas"/>
          <w:szCs w:val="24"/>
        </w:rPr>
      </w:pPr>
      <w:r>
        <w:rPr>
          <w:rFonts w:ascii="Consolas" w:eastAsia="Consolas" w:hAnsi="Consolas"/>
          <w:color w:val="000000"/>
          <w:szCs w:val="24"/>
        </w:rPr>
        <w:tab/>
        <w:t>}</w:t>
      </w:r>
    </w:p>
    <w:p w14:paraId="75D890A6"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public</w:t>
      </w:r>
      <w:r>
        <w:rPr>
          <w:rFonts w:ascii="Consolas" w:eastAsia="Consolas" w:hAnsi="Consolas"/>
          <w:color w:val="000000"/>
          <w:szCs w:val="24"/>
        </w:rPr>
        <w:t xml:space="preserve"> </w:t>
      </w:r>
      <w:r>
        <w:rPr>
          <w:rFonts w:ascii="Consolas" w:eastAsia="Consolas" w:hAnsi="Consolas"/>
          <w:b/>
          <w:color w:val="7F0055"/>
          <w:szCs w:val="24"/>
        </w:rPr>
        <w:t>void</w:t>
      </w:r>
      <w:r>
        <w:rPr>
          <w:rFonts w:ascii="Consolas" w:eastAsia="Consolas" w:hAnsi="Consolas"/>
          <w:color w:val="000000"/>
          <w:szCs w:val="24"/>
        </w:rPr>
        <w:t xml:space="preserve"> </w:t>
      </w:r>
      <w:proofErr w:type="spellStart"/>
      <w:r>
        <w:rPr>
          <w:rFonts w:ascii="Consolas" w:eastAsia="Consolas" w:hAnsi="Consolas"/>
          <w:color w:val="000000"/>
          <w:szCs w:val="24"/>
        </w:rPr>
        <w:t>setName</w:t>
      </w:r>
      <w:proofErr w:type="spellEnd"/>
      <w:r>
        <w:rPr>
          <w:rFonts w:ascii="Consolas" w:eastAsia="Consolas" w:hAnsi="Consolas"/>
          <w:color w:val="000000"/>
          <w:szCs w:val="24"/>
        </w:rPr>
        <w:t xml:space="preserve">(String </w:t>
      </w:r>
      <w:r>
        <w:rPr>
          <w:rFonts w:ascii="Consolas" w:eastAsia="Consolas" w:hAnsi="Consolas"/>
          <w:color w:val="6A3E3E"/>
          <w:szCs w:val="24"/>
        </w:rPr>
        <w:t>name</w:t>
      </w:r>
      <w:r>
        <w:rPr>
          <w:rFonts w:ascii="Consolas" w:eastAsia="Consolas" w:hAnsi="Consolas"/>
          <w:color w:val="000000"/>
          <w:szCs w:val="24"/>
        </w:rPr>
        <w:t>) {</w:t>
      </w:r>
    </w:p>
    <w:p w14:paraId="10323083"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b/>
          <w:color w:val="7F0055"/>
          <w:szCs w:val="24"/>
        </w:rPr>
        <w:t>this</w:t>
      </w:r>
      <w:r>
        <w:rPr>
          <w:rFonts w:ascii="Consolas" w:eastAsia="Consolas" w:hAnsi="Consolas"/>
          <w:color w:val="000000"/>
          <w:szCs w:val="24"/>
        </w:rPr>
        <w:t>.</w:t>
      </w:r>
      <w:r>
        <w:rPr>
          <w:rFonts w:ascii="Consolas" w:eastAsia="Consolas" w:hAnsi="Consolas"/>
          <w:color w:val="0000C0"/>
          <w:szCs w:val="24"/>
        </w:rPr>
        <w:t>name</w:t>
      </w:r>
      <w:r>
        <w:rPr>
          <w:rFonts w:ascii="Consolas" w:eastAsia="Consolas" w:hAnsi="Consolas"/>
          <w:color w:val="000000"/>
          <w:szCs w:val="24"/>
        </w:rPr>
        <w:t xml:space="preserve"> = </w:t>
      </w:r>
      <w:r>
        <w:rPr>
          <w:rFonts w:ascii="Consolas" w:eastAsia="Consolas" w:hAnsi="Consolas"/>
          <w:color w:val="6A3E3E"/>
          <w:szCs w:val="24"/>
        </w:rPr>
        <w:t>name</w:t>
      </w:r>
      <w:r>
        <w:rPr>
          <w:rFonts w:ascii="Consolas" w:eastAsia="Consolas" w:hAnsi="Consolas"/>
          <w:color w:val="000000"/>
          <w:szCs w:val="24"/>
        </w:rPr>
        <w:t>;</w:t>
      </w:r>
    </w:p>
    <w:p w14:paraId="707BBCF8" w14:textId="77777777" w:rsidR="00943B9D" w:rsidRDefault="00000000">
      <w:pPr>
        <w:rPr>
          <w:rFonts w:ascii="Consolas" w:eastAsia="Consolas" w:hAnsi="Consolas"/>
          <w:szCs w:val="24"/>
        </w:rPr>
      </w:pPr>
      <w:r>
        <w:rPr>
          <w:rFonts w:ascii="Consolas" w:eastAsia="Consolas" w:hAnsi="Consolas"/>
          <w:color w:val="000000"/>
          <w:szCs w:val="24"/>
        </w:rPr>
        <w:tab/>
        <w:t>}</w:t>
      </w:r>
    </w:p>
    <w:p w14:paraId="560D7CD0"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public</w:t>
      </w:r>
      <w:r>
        <w:rPr>
          <w:rFonts w:ascii="Consolas" w:eastAsia="Consolas" w:hAnsi="Consolas"/>
          <w:color w:val="000000"/>
          <w:szCs w:val="24"/>
        </w:rPr>
        <w:t xml:space="preserve"> String </w:t>
      </w:r>
      <w:proofErr w:type="spellStart"/>
      <w:r>
        <w:rPr>
          <w:rFonts w:ascii="Consolas" w:eastAsia="Consolas" w:hAnsi="Consolas"/>
          <w:color w:val="000000"/>
          <w:szCs w:val="24"/>
        </w:rPr>
        <w:t>getEmail</w:t>
      </w:r>
      <w:proofErr w:type="spellEnd"/>
      <w:r>
        <w:rPr>
          <w:rFonts w:ascii="Consolas" w:eastAsia="Consolas" w:hAnsi="Consolas"/>
          <w:color w:val="000000"/>
          <w:szCs w:val="24"/>
        </w:rPr>
        <w:t>() {</w:t>
      </w:r>
    </w:p>
    <w:p w14:paraId="5E7A282E"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b/>
          <w:color w:val="7F0055"/>
          <w:szCs w:val="24"/>
        </w:rPr>
        <w:t>return</w:t>
      </w:r>
      <w:r>
        <w:rPr>
          <w:rFonts w:ascii="Consolas" w:eastAsia="Consolas" w:hAnsi="Consolas"/>
          <w:color w:val="000000"/>
          <w:szCs w:val="24"/>
        </w:rPr>
        <w:t xml:space="preserve"> </w:t>
      </w:r>
      <w:r>
        <w:rPr>
          <w:rFonts w:ascii="Consolas" w:eastAsia="Consolas" w:hAnsi="Consolas"/>
          <w:color w:val="0000C0"/>
          <w:szCs w:val="24"/>
        </w:rPr>
        <w:t>email</w:t>
      </w:r>
      <w:r>
        <w:rPr>
          <w:rFonts w:ascii="Consolas" w:eastAsia="Consolas" w:hAnsi="Consolas"/>
          <w:color w:val="000000"/>
          <w:szCs w:val="24"/>
        </w:rPr>
        <w:t>;</w:t>
      </w:r>
    </w:p>
    <w:p w14:paraId="0F6446C7" w14:textId="77777777" w:rsidR="00943B9D" w:rsidRDefault="00000000">
      <w:pPr>
        <w:rPr>
          <w:rFonts w:ascii="Consolas" w:eastAsia="Consolas" w:hAnsi="Consolas"/>
          <w:szCs w:val="24"/>
        </w:rPr>
      </w:pPr>
      <w:r>
        <w:rPr>
          <w:rFonts w:ascii="Consolas" w:eastAsia="Consolas" w:hAnsi="Consolas"/>
          <w:color w:val="000000"/>
          <w:szCs w:val="24"/>
        </w:rPr>
        <w:tab/>
        <w:t>}</w:t>
      </w:r>
    </w:p>
    <w:p w14:paraId="14FC0082"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public</w:t>
      </w:r>
      <w:r>
        <w:rPr>
          <w:rFonts w:ascii="Consolas" w:eastAsia="Consolas" w:hAnsi="Consolas"/>
          <w:color w:val="000000"/>
          <w:szCs w:val="24"/>
        </w:rPr>
        <w:t xml:space="preserve"> </w:t>
      </w:r>
      <w:r>
        <w:rPr>
          <w:rFonts w:ascii="Consolas" w:eastAsia="Consolas" w:hAnsi="Consolas"/>
          <w:b/>
          <w:color w:val="7F0055"/>
          <w:szCs w:val="24"/>
        </w:rPr>
        <w:t>void</w:t>
      </w:r>
      <w:r>
        <w:rPr>
          <w:rFonts w:ascii="Consolas" w:eastAsia="Consolas" w:hAnsi="Consolas"/>
          <w:color w:val="000000"/>
          <w:szCs w:val="24"/>
        </w:rPr>
        <w:t xml:space="preserve"> </w:t>
      </w:r>
      <w:proofErr w:type="spellStart"/>
      <w:r>
        <w:rPr>
          <w:rFonts w:ascii="Consolas" w:eastAsia="Consolas" w:hAnsi="Consolas"/>
          <w:color w:val="000000"/>
          <w:szCs w:val="24"/>
        </w:rPr>
        <w:t>setEmail</w:t>
      </w:r>
      <w:proofErr w:type="spellEnd"/>
      <w:r>
        <w:rPr>
          <w:rFonts w:ascii="Consolas" w:eastAsia="Consolas" w:hAnsi="Consolas"/>
          <w:color w:val="000000"/>
          <w:szCs w:val="24"/>
        </w:rPr>
        <w:t xml:space="preserve">(String </w:t>
      </w:r>
      <w:r>
        <w:rPr>
          <w:rFonts w:ascii="Consolas" w:eastAsia="Consolas" w:hAnsi="Consolas"/>
          <w:color w:val="6A3E3E"/>
          <w:szCs w:val="24"/>
        </w:rPr>
        <w:t>email</w:t>
      </w:r>
      <w:r>
        <w:rPr>
          <w:rFonts w:ascii="Consolas" w:eastAsia="Consolas" w:hAnsi="Consolas"/>
          <w:color w:val="000000"/>
          <w:szCs w:val="24"/>
        </w:rPr>
        <w:t>) {</w:t>
      </w:r>
    </w:p>
    <w:p w14:paraId="22AC4841"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proofErr w:type="spellStart"/>
      <w:r>
        <w:rPr>
          <w:rFonts w:ascii="Consolas" w:eastAsia="Consolas" w:hAnsi="Consolas"/>
          <w:b/>
          <w:color w:val="7F0055"/>
          <w:szCs w:val="24"/>
        </w:rPr>
        <w:t>this</w:t>
      </w:r>
      <w:r>
        <w:rPr>
          <w:rFonts w:ascii="Consolas" w:eastAsia="Consolas" w:hAnsi="Consolas"/>
          <w:color w:val="000000"/>
          <w:szCs w:val="24"/>
        </w:rPr>
        <w:t>.</w:t>
      </w:r>
      <w:r>
        <w:rPr>
          <w:rFonts w:ascii="Consolas" w:eastAsia="Consolas" w:hAnsi="Consolas"/>
          <w:color w:val="0000C0"/>
          <w:szCs w:val="24"/>
        </w:rPr>
        <w:t>email</w:t>
      </w:r>
      <w:proofErr w:type="spellEnd"/>
      <w:r>
        <w:rPr>
          <w:rFonts w:ascii="Consolas" w:eastAsia="Consolas" w:hAnsi="Consolas"/>
          <w:color w:val="000000"/>
          <w:szCs w:val="24"/>
        </w:rPr>
        <w:t xml:space="preserve"> = </w:t>
      </w:r>
      <w:r>
        <w:rPr>
          <w:rFonts w:ascii="Consolas" w:eastAsia="Consolas" w:hAnsi="Consolas"/>
          <w:color w:val="6A3E3E"/>
          <w:szCs w:val="24"/>
        </w:rPr>
        <w:t>email</w:t>
      </w:r>
      <w:r>
        <w:rPr>
          <w:rFonts w:ascii="Consolas" w:eastAsia="Consolas" w:hAnsi="Consolas"/>
          <w:color w:val="000000"/>
          <w:szCs w:val="24"/>
        </w:rPr>
        <w:t>;</w:t>
      </w:r>
    </w:p>
    <w:p w14:paraId="465CB4F6" w14:textId="77777777" w:rsidR="00943B9D" w:rsidRDefault="00000000">
      <w:pPr>
        <w:rPr>
          <w:rFonts w:ascii="Consolas" w:eastAsia="Consolas" w:hAnsi="Consolas"/>
          <w:szCs w:val="24"/>
        </w:rPr>
      </w:pPr>
      <w:r>
        <w:rPr>
          <w:rFonts w:ascii="Consolas" w:eastAsia="Consolas" w:hAnsi="Consolas"/>
          <w:color w:val="000000"/>
          <w:szCs w:val="24"/>
        </w:rPr>
        <w:tab/>
        <w:t>}</w:t>
      </w:r>
    </w:p>
    <w:p w14:paraId="6D9728EA"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public</w:t>
      </w:r>
      <w:r>
        <w:rPr>
          <w:rFonts w:ascii="Consolas" w:eastAsia="Consolas" w:hAnsi="Consolas"/>
          <w:color w:val="000000"/>
          <w:szCs w:val="24"/>
        </w:rPr>
        <w:t xml:space="preserve"> String </w:t>
      </w:r>
      <w:proofErr w:type="spellStart"/>
      <w:r>
        <w:rPr>
          <w:rFonts w:ascii="Consolas" w:eastAsia="Consolas" w:hAnsi="Consolas"/>
          <w:color w:val="000000"/>
          <w:szCs w:val="24"/>
        </w:rPr>
        <w:t>getLocation</w:t>
      </w:r>
      <w:proofErr w:type="spellEnd"/>
      <w:r>
        <w:rPr>
          <w:rFonts w:ascii="Consolas" w:eastAsia="Consolas" w:hAnsi="Consolas"/>
          <w:color w:val="000000"/>
          <w:szCs w:val="24"/>
        </w:rPr>
        <w:t>() {</w:t>
      </w:r>
    </w:p>
    <w:p w14:paraId="5B099A42"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b/>
          <w:color w:val="7F0055"/>
          <w:szCs w:val="24"/>
        </w:rPr>
        <w:t>return</w:t>
      </w:r>
      <w:r>
        <w:rPr>
          <w:rFonts w:ascii="Consolas" w:eastAsia="Consolas" w:hAnsi="Consolas"/>
          <w:color w:val="000000"/>
          <w:szCs w:val="24"/>
        </w:rPr>
        <w:t xml:space="preserve"> </w:t>
      </w:r>
      <w:r>
        <w:rPr>
          <w:rFonts w:ascii="Consolas" w:eastAsia="Consolas" w:hAnsi="Consolas"/>
          <w:color w:val="0000C0"/>
          <w:szCs w:val="24"/>
        </w:rPr>
        <w:t>location</w:t>
      </w:r>
      <w:r>
        <w:rPr>
          <w:rFonts w:ascii="Consolas" w:eastAsia="Consolas" w:hAnsi="Consolas"/>
          <w:color w:val="000000"/>
          <w:szCs w:val="24"/>
        </w:rPr>
        <w:t>;</w:t>
      </w:r>
    </w:p>
    <w:p w14:paraId="1A6FBC8E" w14:textId="77777777" w:rsidR="00943B9D" w:rsidRDefault="00000000">
      <w:pPr>
        <w:rPr>
          <w:rFonts w:ascii="Consolas" w:eastAsia="Consolas" w:hAnsi="Consolas"/>
          <w:szCs w:val="24"/>
        </w:rPr>
      </w:pPr>
      <w:r>
        <w:rPr>
          <w:rFonts w:ascii="Consolas" w:eastAsia="Consolas" w:hAnsi="Consolas"/>
          <w:color w:val="000000"/>
          <w:szCs w:val="24"/>
        </w:rPr>
        <w:tab/>
        <w:t>}</w:t>
      </w:r>
    </w:p>
    <w:p w14:paraId="4BA1609D"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public</w:t>
      </w:r>
      <w:r>
        <w:rPr>
          <w:rFonts w:ascii="Consolas" w:eastAsia="Consolas" w:hAnsi="Consolas"/>
          <w:color w:val="000000"/>
          <w:szCs w:val="24"/>
        </w:rPr>
        <w:t xml:space="preserve"> </w:t>
      </w:r>
      <w:r>
        <w:rPr>
          <w:rFonts w:ascii="Consolas" w:eastAsia="Consolas" w:hAnsi="Consolas"/>
          <w:b/>
          <w:color w:val="7F0055"/>
          <w:szCs w:val="24"/>
        </w:rPr>
        <w:t>void</w:t>
      </w:r>
      <w:r>
        <w:rPr>
          <w:rFonts w:ascii="Consolas" w:eastAsia="Consolas" w:hAnsi="Consolas"/>
          <w:color w:val="000000"/>
          <w:szCs w:val="24"/>
        </w:rPr>
        <w:t xml:space="preserve"> </w:t>
      </w:r>
      <w:proofErr w:type="spellStart"/>
      <w:r>
        <w:rPr>
          <w:rFonts w:ascii="Consolas" w:eastAsia="Consolas" w:hAnsi="Consolas"/>
          <w:color w:val="000000"/>
          <w:szCs w:val="24"/>
        </w:rPr>
        <w:t>setLocation</w:t>
      </w:r>
      <w:proofErr w:type="spellEnd"/>
      <w:r>
        <w:rPr>
          <w:rFonts w:ascii="Consolas" w:eastAsia="Consolas" w:hAnsi="Consolas"/>
          <w:color w:val="000000"/>
          <w:szCs w:val="24"/>
        </w:rPr>
        <w:t xml:space="preserve">(String </w:t>
      </w:r>
      <w:r>
        <w:rPr>
          <w:rFonts w:ascii="Consolas" w:eastAsia="Consolas" w:hAnsi="Consolas"/>
          <w:color w:val="6A3E3E"/>
          <w:szCs w:val="24"/>
        </w:rPr>
        <w:t>location</w:t>
      </w:r>
      <w:r>
        <w:rPr>
          <w:rFonts w:ascii="Consolas" w:eastAsia="Consolas" w:hAnsi="Consolas"/>
          <w:color w:val="000000"/>
          <w:szCs w:val="24"/>
        </w:rPr>
        <w:t>) {</w:t>
      </w:r>
    </w:p>
    <w:p w14:paraId="09043663"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proofErr w:type="spellStart"/>
      <w:r>
        <w:rPr>
          <w:rFonts w:ascii="Consolas" w:eastAsia="Consolas" w:hAnsi="Consolas"/>
          <w:b/>
          <w:color w:val="7F0055"/>
          <w:szCs w:val="24"/>
        </w:rPr>
        <w:t>this</w:t>
      </w:r>
      <w:r>
        <w:rPr>
          <w:rFonts w:ascii="Consolas" w:eastAsia="Consolas" w:hAnsi="Consolas"/>
          <w:color w:val="000000"/>
          <w:szCs w:val="24"/>
        </w:rPr>
        <w:t>.</w:t>
      </w:r>
      <w:r>
        <w:rPr>
          <w:rFonts w:ascii="Consolas" w:eastAsia="Consolas" w:hAnsi="Consolas"/>
          <w:color w:val="0000C0"/>
          <w:szCs w:val="24"/>
        </w:rPr>
        <w:t>location</w:t>
      </w:r>
      <w:proofErr w:type="spellEnd"/>
      <w:r>
        <w:rPr>
          <w:rFonts w:ascii="Consolas" w:eastAsia="Consolas" w:hAnsi="Consolas"/>
          <w:color w:val="000000"/>
          <w:szCs w:val="24"/>
        </w:rPr>
        <w:t xml:space="preserve"> = </w:t>
      </w:r>
      <w:r>
        <w:rPr>
          <w:rFonts w:ascii="Consolas" w:eastAsia="Consolas" w:hAnsi="Consolas"/>
          <w:color w:val="6A3E3E"/>
          <w:szCs w:val="24"/>
        </w:rPr>
        <w:t>location</w:t>
      </w:r>
      <w:r>
        <w:rPr>
          <w:rFonts w:ascii="Consolas" w:eastAsia="Consolas" w:hAnsi="Consolas"/>
          <w:color w:val="000000"/>
          <w:szCs w:val="24"/>
        </w:rPr>
        <w:t>;</w:t>
      </w:r>
    </w:p>
    <w:p w14:paraId="01A73528" w14:textId="77777777" w:rsidR="00943B9D" w:rsidRDefault="00000000">
      <w:pPr>
        <w:rPr>
          <w:rFonts w:ascii="Consolas" w:eastAsia="Consolas" w:hAnsi="Consolas"/>
          <w:szCs w:val="24"/>
        </w:rPr>
      </w:pPr>
      <w:r>
        <w:rPr>
          <w:rFonts w:ascii="Consolas" w:eastAsia="Consolas" w:hAnsi="Consolas"/>
          <w:color w:val="000000"/>
          <w:szCs w:val="24"/>
        </w:rPr>
        <w:tab/>
        <w:t>}</w:t>
      </w:r>
    </w:p>
    <w:p w14:paraId="06AEF40F"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public</w:t>
      </w:r>
      <w:r>
        <w:rPr>
          <w:rFonts w:ascii="Consolas" w:eastAsia="Consolas" w:hAnsi="Consolas"/>
          <w:color w:val="000000"/>
          <w:szCs w:val="24"/>
        </w:rPr>
        <w:t xml:space="preserve"> String </w:t>
      </w:r>
      <w:proofErr w:type="spellStart"/>
      <w:r>
        <w:rPr>
          <w:rFonts w:ascii="Consolas" w:eastAsia="Consolas" w:hAnsi="Consolas"/>
          <w:color w:val="000000"/>
          <w:szCs w:val="24"/>
        </w:rPr>
        <w:t>getGender</w:t>
      </w:r>
      <w:proofErr w:type="spellEnd"/>
      <w:r>
        <w:rPr>
          <w:rFonts w:ascii="Consolas" w:eastAsia="Consolas" w:hAnsi="Consolas"/>
          <w:color w:val="000000"/>
          <w:szCs w:val="24"/>
        </w:rPr>
        <w:t>() {</w:t>
      </w:r>
    </w:p>
    <w:p w14:paraId="00D5A398"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b/>
          <w:color w:val="7F0055"/>
          <w:szCs w:val="24"/>
        </w:rPr>
        <w:t>return</w:t>
      </w:r>
      <w:r>
        <w:rPr>
          <w:rFonts w:ascii="Consolas" w:eastAsia="Consolas" w:hAnsi="Consolas"/>
          <w:color w:val="000000"/>
          <w:szCs w:val="24"/>
        </w:rPr>
        <w:t xml:space="preserve"> </w:t>
      </w:r>
      <w:r>
        <w:rPr>
          <w:rFonts w:ascii="Consolas" w:eastAsia="Consolas" w:hAnsi="Consolas"/>
          <w:color w:val="0000C0"/>
          <w:szCs w:val="24"/>
        </w:rPr>
        <w:t>gender</w:t>
      </w:r>
      <w:r>
        <w:rPr>
          <w:rFonts w:ascii="Consolas" w:eastAsia="Consolas" w:hAnsi="Consolas"/>
          <w:color w:val="000000"/>
          <w:szCs w:val="24"/>
        </w:rPr>
        <w:t>;</w:t>
      </w:r>
    </w:p>
    <w:p w14:paraId="1EF1A96B" w14:textId="77777777" w:rsidR="00943B9D" w:rsidRDefault="00000000">
      <w:pPr>
        <w:rPr>
          <w:rFonts w:ascii="Consolas" w:eastAsia="Consolas" w:hAnsi="Consolas"/>
          <w:szCs w:val="24"/>
        </w:rPr>
      </w:pPr>
      <w:r>
        <w:rPr>
          <w:rFonts w:ascii="Consolas" w:eastAsia="Consolas" w:hAnsi="Consolas"/>
          <w:color w:val="000000"/>
          <w:szCs w:val="24"/>
        </w:rPr>
        <w:tab/>
        <w:t>}</w:t>
      </w:r>
    </w:p>
    <w:p w14:paraId="37FD29A1"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public</w:t>
      </w:r>
      <w:r>
        <w:rPr>
          <w:rFonts w:ascii="Consolas" w:eastAsia="Consolas" w:hAnsi="Consolas"/>
          <w:color w:val="000000"/>
          <w:szCs w:val="24"/>
        </w:rPr>
        <w:t xml:space="preserve"> </w:t>
      </w:r>
      <w:r>
        <w:rPr>
          <w:rFonts w:ascii="Consolas" w:eastAsia="Consolas" w:hAnsi="Consolas"/>
          <w:b/>
          <w:color w:val="7F0055"/>
          <w:szCs w:val="24"/>
        </w:rPr>
        <w:t>void</w:t>
      </w:r>
      <w:r>
        <w:rPr>
          <w:rFonts w:ascii="Consolas" w:eastAsia="Consolas" w:hAnsi="Consolas"/>
          <w:color w:val="000000"/>
          <w:szCs w:val="24"/>
        </w:rPr>
        <w:t xml:space="preserve"> </w:t>
      </w:r>
      <w:proofErr w:type="spellStart"/>
      <w:r>
        <w:rPr>
          <w:rFonts w:ascii="Consolas" w:eastAsia="Consolas" w:hAnsi="Consolas"/>
          <w:color w:val="000000"/>
          <w:szCs w:val="24"/>
        </w:rPr>
        <w:t>setGender</w:t>
      </w:r>
      <w:proofErr w:type="spellEnd"/>
      <w:r>
        <w:rPr>
          <w:rFonts w:ascii="Consolas" w:eastAsia="Consolas" w:hAnsi="Consolas"/>
          <w:color w:val="000000"/>
          <w:szCs w:val="24"/>
        </w:rPr>
        <w:t xml:space="preserve">(String </w:t>
      </w:r>
      <w:r>
        <w:rPr>
          <w:rFonts w:ascii="Consolas" w:eastAsia="Consolas" w:hAnsi="Consolas"/>
          <w:color w:val="6A3E3E"/>
          <w:szCs w:val="24"/>
        </w:rPr>
        <w:t>gender</w:t>
      </w:r>
      <w:r>
        <w:rPr>
          <w:rFonts w:ascii="Consolas" w:eastAsia="Consolas" w:hAnsi="Consolas"/>
          <w:color w:val="000000"/>
          <w:szCs w:val="24"/>
        </w:rPr>
        <w:t>) {</w:t>
      </w:r>
    </w:p>
    <w:p w14:paraId="0632D238"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proofErr w:type="spellStart"/>
      <w:r>
        <w:rPr>
          <w:rFonts w:ascii="Consolas" w:eastAsia="Consolas" w:hAnsi="Consolas"/>
          <w:b/>
          <w:color w:val="7F0055"/>
          <w:szCs w:val="24"/>
        </w:rPr>
        <w:t>this</w:t>
      </w:r>
      <w:r>
        <w:rPr>
          <w:rFonts w:ascii="Consolas" w:eastAsia="Consolas" w:hAnsi="Consolas"/>
          <w:color w:val="000000"/>
          <w:szCs w:val="24"/>
        </w:rPr>
        <w:t>.</w:t>
      </w:r>
      <w:r>
        <w:rPr>
          <w:rFonts w:ascii="Consolas" w:eastAsia="Consolas" w:hAnsi="Consolas"/>
          <w:color w:val="0000C0"/>
          <w:szCs w:val="24"/>
        </w:rPr>
        <w:t>gender</w:t>
      </w:r>
      <w:proofErr w:type="spellEnd"/>
      <w:r>
        <w:rPr>
          <w:rFonts w:ascii="Consolas" w:eastAsia="Consolas" w:hAnsi="Consolas"/>
          <w:color w:val="000000"/>
          <w:szCs w:val="24"/>
        </w:rPr>
        <w:t xml:space="preserve"> = </w:t>
      </w:r>
      <w:r>
        <w:rPr>
          <w:rFonts w:ascii="Consolas" w:eastAsia="Consolas" w:hAnsi="Consolas"/>
          <w:color w:val="6A3E3E"/>
          <w:szCs w:val="24"/>
        </w:rPr>
        <w:t>gender</w:t>
      </w:r>
      <w:r>
        <w:rPr>
          <w:rFonts w:ascii="Consolas" w:eastAsia="Consolas" w:hAnsi="Consolas"/>
          <w:color w:val="000000"/>
          <w:szCs w:val="24"/>
        </w:rPr>
        <w:t>;</w:t>
      </w:r>
    </w:p>
    <w:p w14:paraId="66B761D1" w14:textId="77777777" w:rsidR="00943B9D" w:rsidRDefault="00000000">
      <w:pPr>
        <w:rPr>
          <w:rFonts w:ascii="Consolas" w:eastAsia="Consolas" w:hAnsi="Consolas"/>
          <w:szCs w:val="24"/>
        </w:rPr>
      </w:pPr>
      <w:r>
        <w:rPr>
          <w:rFonts w:ascii="Consolas" w:eastAsia="Consolas" w:hAnsi="Consolas"/>
          <w:color w:val="000000"/>
          <w:szCs w:val="24"/>
        </w:rPr>
        <w:tab/>
        <w:t>}</w:t>
      </w:r>
    </w:p>
    <w:p w14:paraId="243086F7"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public</w:t>
      </w:r>
      <w:r>
        <w:rPr>
          <w:rFonts w:ascii="Consolas" w:eastAsia="Consolas" w:hAnsi="Consolas"/>
          <w:color w:val="000000"/>
          <w:szCs w:val="24"/>
        </w:rPr>
        <w:t xml:space="preserve"> String </w:t>
      </w:r>
      <w:proofErr w:type="spellStart"/>
      <w:r>
        <w:rPr>
          <w:rFonts w:ascii="Consolas" w:eastAsia="Consolas" w:hAnsi="Consolas"/>
          <w:color w:val="000000"/>
          <w:szCs w:val="24"/>
        </w:rPr>
        <w:t>getCategory</w:t>
      </w:r>
      <w:proofErr w:type="spellEnd"/>
      <w:r>
        <w:rPr>
          <w:rFonts w:ascii="Consolas" w:eastAsia="Consolas" w:hAnsi="Consolas"/>
          <w:color w:val="000000"/>
          <w:szCs w:val="24"/>
        </w:rPr>
        <w:t>() {</w:t>
      </w:r>
    </w:p>
    <w:p w14:paraId="74B664C1"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b/>
          <w:color w:val="7F0055"/>
          <w:szCs w:val="24"/>
        </w:rPr>
        <w:t>return</w:t>
      </w:r>
      <w:r>
        <w:rPr>
          <w:rFonts w:ascii="Consolas" w:eastAsia="Consolas" w:hAnsi="Consolas"/>
          <w:color w:val="000000"/>
          <w:szCs w:val="24"/>
        </w:rPr>
        <w:t xml:space="preserve"> </w:t>
      </w:r>
      <w:r>
        <w:rPr>
          <w:rFonts w:ascii="Consolas" w:eastAsia="Consolas" w:hAnsi="Consolas"/>
          <w:color w:val="0000C0"/>
          <w:szCs w:val="24"/>
        </w:rPr>
        <w:t>category</w:t>
      </w:r>
      <w:r>
        <w:rPr>
          <w:rFonts w:ascii="Consolas" w:eastAsia="Consolas" w:hAnsi="Consolas"/>
          <w:color w:val="000000"/>
          <w:szCs w:val="24"/>
        </w:rPr>
        <w:t>;</w:t>
      </w:r>
    </w:p>
    <w:p w14:paraId="144434B4" w14:textId="77777777" w:rsidR="00943B9D" w:rsidRDefault="00000000">
      <w:pPr>
        <w:rPr>
          <w:rFonts w:ascii="Consolas" w:eastAsia="Consolas" w:hAnsi="Consolas"/>
          <w:szCs w:val="24"/>
        </w:rPr>
      </w:pPr>
      <w:r>
        <w:rPr>
          <w:rFonts w:ascii="Consolas" w:eastAsia="Consolas" w:hAnsi="Consolas"/>
          <w:color w:val="000000"/>
          <w:szCs w:val="24"/>
        </w:rPr>
        <w:tab/>
        <w:t>}</w:t>
      </w:r>
    </w:p>
    <w:p w14:paraId="17A6A925"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public</w:t>
      </w:r>
      <w:r>
        <w:rPr>
          <w:rFonts w:ascii="Consolas" w:eastAsia="Consolas" w:hAnsi="Consolas"/>
          <w:color w:val="000000"/>
          <w:szCs w:val="24"/>
        </w:rPr>
        <w:t xml:space="preserve"> </w:t>
      </w:r>
      <w:r>
        <w:rPr>
          <w:rFonts w:ascii="Consolas" w:eastAsia="Consolas" w:hAnsi="Consolas"/>
          <w:b/>
          <w:color w:val="7F0055"/>
          <w:szCs w:val="24"/>
        </w:rPr>
        <w:t>void</w:t>
      </w:r>
      <w:r>
        <w:rPr>
          <w:rFonts w:ascii="Consolas" w:eastAsia="Consolas" w:hAnsi="Consolas"/>
          <w:color w:val="000000"/>
          <w:szCs w:val="24"/>
        </w:rPr>
        <w:t xml:space="preserve"> </w:t>
      </w:r>
      <w:proofErr w:type="spellStart"/>
      <w:r>
        <w:rPr>
          <w:rFonts w:ascii="Consolas" w:eastAsia="Consolas" w:hAnsi="Consolas"/>
          <w:color w:val="000000"/>
          <w:szCs w:val="24"/>
        </w:rPr>
        <w:t>setCategory</w:t>
      </w:r>
      <w:proofErr w:type="spellEnd"/>
      <w:r>
        <w:rPr>
          <w:rFonts w:ascii="Consolas" w:eastAsia="Consolas" w:hAnsi="Consolas"/>
          <w:color w:val="000000"/>
          <w:szCs w:val="24"/>
        </w:rPr>
        <w:t xml:space="preserve">(String </w:t>
      </w:r>
      <w:r>
        <w:rPr>
          <w:rFonts w:ascii="Consolas" w:eastAsia="Consolas" w:hAnsi="Consolas"/>
          <w:color w:val="6A3E3E"/>
          <w:szCs w:val="24"/>
        </w:rPr>
        <w:t>category</w:t>
      </w:r>
      <w:r>
        <w:rPr>
          <w:rFonts w:ascii="Consolas" w:eastAsia="Consolas" w:hAnsi="Consolas"/>
          <w:color w:val="000000"/>
          <w:szCs w:val="24"/>
        </w:rPr>
        <w:t>) {</w:t>
      </w:r>
    </w:p>
    <w:p w14:paraId="6FB3BC6B"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proofErr w:type="spellStart"/>
      <w:r>
        <w:rPr>
          <w:rFonts w:ascii="Consolas" w:eastAsia="Consolas" w:hAnsi="Consolas"/>
          <w:b/>
          <w:color w:val="7F0055"/>
          <w:szCs w:val="24"/>
        </w:rPr>
        <w:t>this</w:t>
      </w:r>
      <w:r>
        <w:rPr>
          <w:rFonts w:ascii="Consolas" w:eastAsia="Consolas" w:hAnsi="Consolas"/>
          <w:color w:val="000000"/>
          <w:szCs w:val="24"/>
        </w:rPr>
        <w:t>.</w:t>
      </w:r>
      <w:r>
        <w:rPr>
          <w:rFonts w:ascii="Consolas" w:eastAsia="Consolas" w:hAnsi="Consolas"/>
          <w:color w:val="0000C0"/>
          <w:szCs w:val="24"/>
        </w:rPr>
        <w:t>category</w:t>
      </w:r>
      <w:proofErr w:type="spellEnd"/>
      <w:r>
        <w:rPr>
          <w:rFonts w:ascii="Consolas" w:eastAsia="Consolas" w:hAnsi="Consolas"/>
          <w:color w:val="000000"/>
          <w:szCs w:val="24"/>
        </w:rPr>
        <w:t xml:space="preserve"> = </w:t>
      </w:r>
      <w:r>
        <w:rPr>
          <w:rFonts w:ascii="Consolas" w:eastAsia="Consolas" w:hAnsi="Consolas"/>
          <w:color w:val="6A3E3E"/>
          <w:szCs w:val="24"/>
        </w:rPr>
        <w:t>category</w:t>
      </w:r>
      <w:r>
        <w:rPr>
          <w:rFonts w:ascii="Consolas" w:eastAsia="Consolas" w:hAnsi="Consolas"/>
          <w:color w:val="000000"/>
          <w:szCs w:val="24"/>
        </w:rPr>
        <w:t>;</w:t>
      </w:r>
    </w:p>
    <w:p w14:paraId="5D5035C0" w14:textId="77777777" w:rsidR="00943B9D" w:rsidRDefault="00000000">
      <w:pPr>
        <w:rPr>
          <w:rFonts w:ascii="Consolas" w:eastAsia="Consolas" w:hAnsi="Consolas"/>
          <w:szCs w:val="24"/>
        </w:rPr>
      </w:pPr>
      <w:r>
        <w:rPr>
          <w:rFonts w:ascii="Consolas" w:eastAsia="Consolas" w:hAnsi="Consolas"/>
          <w:color w:val="000000"/>
          <w:szCs w:val="24"/>
        </w:rPr>
        <w:tab/>
        <w:t>}</w:t>
      </w:r>
    </w:p>
    <w:p w14:paraId="692B01B5"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public</w:t>
      </w:r>
      <w:r>
        <w:rPr>
          <w:rFonts w:ascii="Consolas" w:eastAsia="Consolas" w:hAnsi="Consolas"/>
          <w:color w:val="000000"/>
          <w:szCs w:val="24"/>
        </w:rPr>
        <w:t xml:space="preserve"> </w:t>
      </w:r>
      <w:proofErr w:type="spellStart"/>
      <w:r>
        <w:rPr>
          <w:rFonts w:ascii="Consolas" w:eastAsia="Consolas" w:hAnsi="Consolas"/>
          <w:color w:val="000000"/>
          <w:szCs w:val="24"/>
        </w:rPr>
        <w:t>LocalTime</w:t>
      </w:r>
      <w:proofErr w:type="spellEnd"/>
      <w:r>
        <w:rPr>
          <w:rFonts w:ascii="Consolas" w:eastAsia="Consolas" w:hAnsi="Consolas"/>
          <w:color w:val="000000"/>
          <w:szCs w:val="24"/>
        </w:rPr>
        <w:t xml:space="preserve"> </w:t>
      </w:r>
      <w:proofErr w:type="spellStart"/>
      <w:r>
        <w:rPr>
          <w:rFonts w:ascii="Consolas" w:eastAsia="Consolas" w:hAnsi="Consolas"/>
          <w:color w:val="000000"/>
          <w:szCs w:val="24"/>
        </w:rPr>
        <w:t>getTiming</w:t>
      </w:r>
      <w:proofErr w:type="spellEnd"/>
      <w:r>
        <w:rPr>
          <w:rFonts w:ascii="Consolas" w:eastAsia="Consolas" w:hAnsi="Consolas"/>
          <w:color w:val="000000"/>
          <w:szCs w:val="24"/>
        </w:rPr>
        <w:t>() {</w:t>
      </w:r>
    </w:p>
    <w:p w14:paraId="31ED595E"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b/>
          <w:color w:val="7F0055"/>
          <w:szCs w:val="24"/>
        </w:rPr>
        <w:t>return</w:t>
      </w:r>
      <w:r>
        <w:rPr>
          <w:rFonts w:ascii="Consolas" w:eastAsia="Consolas" w:hAnsi="Consolas"/>
          <w:color w:val="000000"/>
          <w:szCs w:val="24"/>
        </w:rPr>
        <w:t xml:space="preserve"> </w:t>
      </w:r>
      <w:r>
        <w:rPr>
          <w:rFonts w:ascii="Consolas" w:eastAsia="Consolas" w:hAnsi="Consolas"/>
          <w:color w:val="0000C0"/>
          <w:szCs w:val="24"/>
        </w:rPr>
        <w:t>timing</w:t>
      </w:r>
      <w:r>
        <w:rPr>
          <w:rFonts w:ascii="Consolas" w:eastAsia="Consolas" w:hAnsi="Consolas"/>
          <w:color w:val="000000"/>
          <w:szCs w:val="24"/>
        </w:rPr>
        <w:t>;</w:t>
      </w:r>
    </w:p>
    <w:p w14:paraId="798A321A" w14:textId="77777777" w:rsidR="00943B9D" w:rsidRDefault="00000000">
      <w:pPr>
        <w:rPr>
          <w:rFonts w:ascii="Consolas" w:eastAsia="Consolas" w:hAnsi="Consolas"/>
          <w:szCs w:val="24"/>
        </w:rPr>
      </w:pPr>
      <w:r>
        <w:rPr>
          <w:rFonts w:ascii="Consolas" w:eastAsia="Consolas" w:hAnsi="Consolas"/>
          <w:color w:val="000000"/>
          <w:szCs w:val="24"/>
        </w:rPr>
        <w:tab/>
        <w:t>}</w:t>
      </w:r>
    </w:p>
    <w:p w14:paraId="45B1102C" w14:textId="77777777" w:rsidR="00943B9D" w:rsidRDefault="00000000">
      <w:pPr>
        <w:rPr>
          <w:rFonts w:ascii="Consolas" w:eastAsia="Consolas" w:hAnsi="Consolas"/>
          <w:szCs w:val="24"/>
        </w:rPr>
      </w:pPr>
      <w:r>
        <w:rPr>
          <w:rFonts w:ascii="Consolas" w:eastAsia="Consolas" w:hAnsi="Consolas"/>
          <w:color w:val="000000"/>
          <w:szCs w:val="24"/>
        </w:rPr>
        <w:lastRenderedPageBreak/>
        <w:tab/>
      </w:r>
      <w:r>
        <w:rPr>
          <w:rFonts w:ascii="Consolas" w:eastAsia="Consolas" w:hAnsi="Consolas"/>
          <w:b/>
          <w:color w:val="7F0055"/>
          <w:szCs w:val="24"/>
        </w:rPr>
        <w:t>public</w:t>
      </w:r>
      <w:r>
        <w:rPr>
          <w:rFonts w:ascii="Consolas" w:eastAsia="Consolas" w:hAnsi="Consolas"/>
          <w:color w:val="000000"/>
          <w:szCs w:val="24"/>
        </w:rPr>
        <w:t xml:space="preserve"> </w:t>
      </w:r>
      <w:r>
        <w:rPr>
          <w:rFonts w:ascii="Consolas" w:eastAsia="Consolas" w:hAnsi="Consolas"/>
          <w:b/>
          <w:color w:val="7F0055"/>
          <w:szCs w:val="24"/>
        </w:rPr>
        <w:t>void</w:t>
      </w:r>
      <w:r>
        <w:rPr>
          <w:rFonts w:ascii="Consolas" w:eastAsia="Consolas" w:hAnsi="Consolas"/>
          <w:color w:val="000000"/>
          <w:szCs w:val="24"/>
        </w:rPr>
        <w:t xml:space="preserve"> </w:t>
      </w:r>
      <w:proofErr w:type="spellStart"/>
      <w:r>
        <w:rPr>
          <w:rFonts w:ascii="Consolas" w:eastAsia="Consolas" w:hAnsi="Consolas"/>
          <w:color w:val="000000"/>
          <w:szCs w:val="24"/>
        </w:rPr>
        <w:t>setTiming</w:t>
      </w:r>
      <w:proofErr w:type="spellEnd"/>
      <w:r>
        <w:rPr>
          <w:rFonts w:ascii="Consolas" w:eastAsia="Consolas" w:hAnsi="Consolas"/>
          <w:color w:val="000000"/>
          <w:szCs w:val="24"/>
        </w:rPr>
        <w:t>(</w:t>
      </w:r>
      <w:proofErr w:type="spellStart"/>
      <w:r>
        <w:rPr>
          <w:rFonts w:ascii="Consolas" w:eastAsia="Consolas" w:hAnsi="Consolas"/>
          <w:color w:val="000000"/>
          <w:szCs w:val="24"/>
        </w:rPr>
        <w:t>LocalTime</w:t>
      </w:r>
      <w:proofErr w:type="spellEnd"/>
      <w:r>
        <w:rPr>
          <w:rFonts w:ascii="Consolas" w:eastAsia="Consolas" w:hAnsi="Consolas"/>
          <w:color w:val="000000"/>
          <w:szCs w:val="24"/>
        </w:rPr>
        <w:t xml:space="preserve"> </w:t>
      </w:r>
      <w:r>
        <w:rPr>
          <w:rFonts w:ascii="Consolas" w:eastAsia="Consolas" w:hAnsi="Consolas"/>
          <w:color w:val="6A3E3E"/>
          <w:szCs w:val="24"/>
        </w:rPr>
        <w:t>timing</w:t>
      </w:r>
      <w:r>
        <w:rPr>
          <w:rFonts w:ascii="Consolas" w:eastAsia="Consolas" w:hAnsi="Consolas"/>
          <w:color w:val="000000"/>
          <w:szCs w:val="24"/>
        </w:rPr>
        <w:t>) {</w:t>
      </w:r>
    </w:p>
    <w:p w14:paraId="34C64439"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proofErr w:type="spellStart"/>
      <w:r>
        <w:rPr>
          <w:rFonts w:ascii="Consolas" w:eastAsia="Consolas" w:hAnsi="Consolas"/>
          <w:b/>
          <w:color w:val="7F0055"/>
          <w:szCs w:val="24"/>
        </w:rPr>
        <w:t>this</w:t>
      </w:r>
      <w:r>
        <w:rPr>
          <w:rFonts w:ascii="Consolas" w:eastAsia="Consolas" w:hAnsi="Consolas"/>
          <w:color w:val="000000"/>
          <w:szCs w:val="24"/>
        </w:rPr>
        <w:t>.</w:t>
      </w:r>
      <w:r>
        <w:rPr>
          <w:rFonts w:ascii="Consolas" w:eastAsia="Consolas" w:hAnsi="Consolas"/>
          <w:color w:val="0000C0"/>
          <w:szCs w:val="24"/>
        </w:rPr>
        <w:t>timing</w:t>
      </w:r>
      <w:proofErr w:type="spellEnd"/>
      <w:r>
        <w:rPr>
          <w:rFonts w:ascii="Consolas" w:eastAsia="Consolas" w:hAnsi="Consolas"/>
          <w:color w:val="000000"/>
          <w:szCs w:val="24"/>
        </w:rPr>
        <w:t xml:space="preserve"> = </w:t>
      </w:r>
      <w:r>
        <w:rPr>
          <w:rFonts w:ascii="Consolas" w:eastAsia="Consolas" w:hAnsi="Consolas"/>
          <w:color w:val="6A3E3E"/>
          <w:szCs w:val="24"/>
        </w:rPr>
        <w:t>timing</w:t>
      </w:r>
      <w:r>
        <w:rPr>
          <w:rFonts w:ascii="Consolas" w:eastAsia="Consolas" w:hAnsi="Consolas"/>
          <w:color w:val="000000"/>
          <w:szCs w:val="24"/>
        </w:rPr>
        <w:t>;</w:t>
      </w:r>
    </w:p>
    <w:p w14:paraId="35340930" w14:textId="77777777" w:rsidR="00943B9D" w:rsidRDefault="00000000">
      <w:pPr>
        <w:rPr>
          <w:rFonts w:ascii="Consolas" w:eastAsia="Consolas" w:hAnsi="Consolas"/>
          <w:szCs w:val="24"/>
        </w:rPr>
      </w:pPr>
      <w:r>
        <w:rPr>
          <w:rFonts w:ascii="Consolas" w:eastAsia="Consolas" w:hAnsi="Consolas"/>
          <w:color w:val="000000"/>
          <w:szCs w:val="24"/>
        </w:rPr>
        <w:tab/>
        <w:t>}</w:t>
      </w:r>
    </w:p>
    <w:p w14:paraId="28513F0B"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public</w:t>
      </w:r>
      <w:r>
        <w:rPr>
          <w:rFonts w:ascii="Consolas" w:eastAsia="Consolas" w:hAnsi="Consolas"/>
          <w:color w:val="000000"/>
          <w:szCs w:val="24"/>
        </w:rPr>
        <w:t xml:space="preserve"> String </w:t>
      </w:r>
      <w:proofErr w:type="spellStart"/>
      <w:r>
        <w:rPr>
          <w:rFonts w:ascii="Consolas" w:eastAsia="Consolas" w:hAnsi="Consolas"/>
          <w:color w:val="000000"/>
          <w:szCs w:val="24"/>
        </w:rPr>
        <w:t>getFees</w:t>
      </w:r>
      <w:proofErr w:type="spellEnd"/>
      <w:r>
        <w:rPr>
          <w:rFonts w:ascii="Consolas" w:eastAsia="Consolas" w:hAnsi="Consolas"/>
          <w:color w:val="000000"/>
          <w:szCs w:val="24"/>
        </w:rPr>
        <w:t>() {</w:t>
      </w:r>
    </w:p>
    <w:p w14:paraId="4FEC6336"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b/>
          <w:color w:val="7F0055"/>
          <w:szCs w:val="24"/>
        </w:rPr>
        <w:t>return</w:t>
      </w:r>
      <w:r>
        <w:rPr>
          <w:rFonts w:ascii="Consolas" w:eastAsia="Consolas" w:hAnsi="Consolas"/>
          <w:color w:val="000000"/>
          <w:szCs w:val="24"/>
        </w:rPr>
        <w:t xml:space="preserve"> </w:t>
      </w:r>
      <w:r>
        <w:rPr>
          <w:rFonts w:ascii="Consolas" w:eastAsia="Consolas" w:hAnsi="Consolas"/>
          <w:color w:val="0000C0"/>
          <w:szCs w:val="24"/>
        </w:rPr>
        <w:t>fees</w:t>
      </w:r>
      <w:r>
        <w:rPr>
          <w:rFonts w:ascii="Consolas" w:eastAsia="Consolas" w:hAnsi="Consolas"/>
          <w:color w:val="000000"/>
          <w:szCs w:val="24"/>
        </w:rPr>
        <w:t>;</w:t>
      </w:r>
    </w:p>
    <w:p w14:paraId="3AA6DCC5" w14:textId="77777777" w:rsidR="00943B9D" w:rsidRDefault="00000000">
      <w:pPr>
        <w:rPr>
          <w:rFonts w:ascii="Consolas" w:eastAsia="Consolas" w:hAnsi="Consolas"/>
          <w:szCs w:val="24"/>
        </w:rPr>
      </w:pPr>
      <w:r>
        <w:rPr>
          <w:rFonts w:ascii="Consolas" w:eastAsia="Consolas" w:hAnsi="Consolas"/>
          <w:color w:val="000000"/>
          <w:szCs w:val="24"/>
        </w:rPr>
        <w:tab/>
        <w:t>}</w:t>
      </w:r>
    </w:p>
    <w:p w14:paraId="2E70365A"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public</w:t>
      </w:r>
      <w:r>
        <w:rPr>
          <w:rFonts w:ascii="Consolas" w:eastAsia="Consolas" w:hAnsi="Consolas"/>
          <w:color w:val="000000"/>
          <w:szCs w:val="24"/>
        </w:rPr>
        <w:t xml:space="preserve"> </w:t>
      </w:r>
      <w:r>
        <w:rPr>
          <w:rFonts w:ascii="Consolas" w:eastAsia="Consolas" w:hAnsi="Consolas"/>
          <w:b/>
          <w:color w:val="7F0055"/>
          <w:szCs w:val="24"/>
        </w:rPr>
        <w:t>void</w:t>
      </w:r>
      <w:r>
        <w:rPr>
          <w:rFonts w:ascii="Consolas" w:eastAsia="Consolas" w:hAnsi="Consolas"/>
          <w:color w:val="000000"/>
          <w:szCs w:val="24"/>
        </w:rPr>
        <w:t xml:space="preserve"> </w:t>
      </w:r>
      <w:proofErr w:type="spellStart"/>
      <w:r>
        <w:rPr>
          <w:rFonts w:ascii="Consolas" w:eastAsia="Consolas" w:hAnsi="Consolas"/>
          <w:color w:val="000000"/>
          <w:szCs w:val="24"/>
        </w:rPr>
        <w:t>setFees</w:t>
      </w:r>
      <w:proofErr w:type="spellEnd"/>
      <w:r>
        <w:rPr>
          <w:rFonts w:ascii="Consolas" w:eastAsia="Consolas" w:hAnsi="Consolas"/>
          <w:color w:val="000000"/>
          <w:szCs w:val="24"/>
        </w:rPr>
        <w:t xml:space="preserve">(String </w:t>
      </w:r>
      <w:r>
        <w:rPr>
          <w:rFonts w:ascii="Consolas" w:eastAsia="Consolas" w:hAnsi="Consolas"/>
          <w:color w:val="6A3E3E"/>
          <w:szCs w:val="24"/>
        </w:rPr>
        <w:t>fees</w:t>
      </w:r>
      <w:r>
        <w:rPr>
          <w:rFonts w:ascii="Consolas" w:eastAsia="Consolas" w:hAnsi="Consolas"/>
          <w:color w:val="000000"/>
          <w:szCs w:val="24"/>
        </w:rPr>
        <w:t>) {</w:t>
      </w:r>
    </w:p>
    <w:p w14:paraId="21E1EACC"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proofErr w:type="spellStart"/>
      <w:r>
        <w:rPr>
          <w:rFonts w:ascii="Consolas" w:eastAsia="Consolas" w:hAnsi="Consolas"/>
          <w:b/>
          <w:color w:val="7F0055"/>
          <w:szCs w:val="24"/>
        </w:rPr>
        <w:t>this</w:t>
      </w:r>
      <w:r>
        <w:rPr>
          <w:rFonts w:ascii="Consolas" w:eastAsia="Consolas" w:hAnsi="Consolas"/>
          <w:color w:val="000000"/>
          <w:szCs w:val="24"/>
        </w:rPr>
        <w:t>.</w:t>
      </w:r>
      <w:r>
        <w:rPr>
          <w:rFonts w:ascii="Consolas" w:eastAsia="Consolas" w:hAnsi="Consolas"/>
          <w:color w:val="0000C0"/>
          <w:szCs w:val="24"/>
        </w:rPr>
        <w:t>fees</w:t>
      </w:r>
      <w:proofErr w:type="spellEnd"/>
      <w:r>
        <w:rPr>
          <w:rFonts w:ascii="Consolas" w:eastAsia="Consolas" w:hAnsi="Consolas"/>
          <w:color w:val="000000"/>
          <w:szCs w:val="24"/>
        </w:rPr>
        <w:t xml:space="preserve"> = </w:t>
      </w:r>
      <w:r>
        <w:rPr>
          <w:rFonts w:ascii="Consolas" w:eastAsia="Consolas" w:hAnsi="Consolas"/>
          <w:color w:val="6A3E3E"/>
          <w:szCs w:val="24"/>
        </w:rPr>
        <w:t>fees</w:t>
      </w:r>
      <w:r>
        <w:rPr>
          <w:rFonts w:ascii="Consolas" w:eastAsia="Consolas" w:hAnsi="Consolas"/>
          <w:color w:val="000000"/>
          <w:szCs w:val="24"/>
        </w:rPr>
        <w:t>;</w:t>
      </w:r>
    </w:p>
    <w:p w14:paraId="72F94E40" w14:textId="77777777" w:rsidR="00943B9D" w:rsidRDefault="00000000">
      <w:pPr>
        <w:rPr>
          <w:rFonts w:ascii="Consolas" w:eastAsia="Consolas" w:hAnsi="Consolas"/>
          <w:szCs w:val="24"/>
        </w:rPr>
      </w:pPr>
      <w:r>
        <w:rPr>
          <w:rFonts w:ascii="Consolas" w:eastAsia="Consolas" w:hAnsi="Consolas"/>
          <w:color w:val="000000"/>
          <w:szCs w:val="24"/>
        </w:rPr>
        <w:tab/>
        <w:t>}</w:t>
      </w:r>
    </w:p>
    <w:p w14:paraId="613BEBA7"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public</w:t>
      </w:r>
      <w:r>
        <w:rPr>
          <w:rFonts w:ascii="Consolas" w:eastAsia="Consolas" w:hAnsi="Consolas"/>
          <w:color w:val="000000"/>
          <w:szCs w:val="24"/>
        </w:rPr>
        <w:t xml:space="preserve"> String </w:t>
      </w:r>
      <w:proofErr w:type="spellStart"/>
      <w:r>
        <w:rPr>
          <w:rFonts w:ascii="Consolas" w:eastAsia="Consolas" w:hAnsi="Consolas"/>
          <w:color w:val="000000"/>
          <w:szCs w:val="24"/>
        </w:rPr>
        <w:t>getExperience</w:t>
      </w:r>
      <w:proofErr w:type="spellEnd"/>
      <w:r>
        <w:rPr>
          <w:rFonts w:ascii="Consolas" w:eastAsia="Consolas" w:hAnsi="Consolas"/>
          <w:color w:val="000000"/>
          <w:szCs w:val="24"/>
        </w:rPr>
        <w:t>() {</w:t>
      </w:r>
    </w:p>
    <w:p w14:paraId="52CC4FFE"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b/>
          <w:color w:val="7F0055"/>
          <w:szCs w:val="24"/>
        </w:rPr>
        <w:t>return</w:t>
      </w:r>
      <w:r>
        <w:rPr>
          <w:rFonts w:ascii="Consolas" w:eastAsia="Consolas" w:hAnsi="Consolas"/>
          <w:color w:val="000000"/>
          <w:szCs w:val="24"/>
        </w:rPr>
        <w:t xml:space="preserve"> </w:t>
      </w:r>
      <w:r>
        <w:rPr>
          <w:rFonts w:ascii="Consolas" w:eastAsia="Consolas" w:hAnsi="Consolas"/>
          <w:color w:val="0000C0"/>
          <w:szCs w:val="24"/>
        </w:rPr>
        <w:t>experience</w:t>
      </w:r>
      <w:r>
        <w:rPr>
          <w:rFonts w:ascii="Consolas" w:eastAsia="Consolas" w:hAnsi="Consolas"/>
          <w:color w:val="000000"/>
          <w:szCs w:val="24"/>
        </w:rPr>
        <w:t>;</w:t>
      </w:r>
    </w:p>
    <w:p w14:paraId="03259373" w14:textId="77777777" w:rsidR="00943B9D" w:rsidRDefault="00000000">
      <w:pPr>
        <w:rPr>
          <w:rFonts w:ascii="Consolas" w:eastAsia="Consolas" w:hAnsi="Consolas"/>
          <w:szCs w:val="24"/>
        </w:rPr>
      </w:pPr>
      <w:r>
        <w:rPr>
          <w:rFonts w:ascii="Consolas" w:eastAsia="Consolas" w:hAnsi="Consolas"/>
          <w:color w:val="000000"/>
          <w:szCs w:val="24"/>
        </w:rPr>
        <w:tab/>
        <w:t>}</w:t>
      </w:r>
    </w:p>
    <w:p w14:paraId="539663E4"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b/>
          <w:color w:val="7F0055"/>
          <w:szCs w:val="24"/>
        </w:rPr>
        <w:t>public</w:t>
      </w:r>
      <w:r>
        <w:rPr>
          <w:rFonts w:ascii="Consolas" w:eastAsia="Consolas" w:hAnsi="Consolas"/>
          <w:color w:val="000000"/>
          <w:szCs w:val="24"/>
        </w:rPr>
        <w:t xml:space="preserve"> </w:t>
      </w:r>
      <w:r>
        <w:rPr>
          <w:rFonts w:ascii="Consolas" w:eastAsia="Consolas" w:hAnsi="Consolas"/>
          <w:b/>
          <w:color w:val="7F0055"/>
          <w:szCs w:val="24"/>
        </w:rPr>
        <w:t>void</w:t>
      </w:r>
      <w:r>
        <w:rPr>
          <w:rFonts w:ascii="Consolas" w:eastAsia="Consolas" w:hAnsi="Consolas"/>
          <w:color w:val="000000"/>
          <w:szCs w:val="24"/>
        </w:rPr>
        <w:t xml:space="preserve"> </w:t>
      </w:r>
      <w:proofErr w:type="spellStart"/>
      <w:r>
        <w:rPr>
          <w:rFonts w:ascii="Consolas" w:eastAsia="Consolas" w:hAnsi="Consolas"/>
          <w:color w:val="000000"/>
          <w:szCs w:val="24"/>
        </w:rPr>
        <w:t>setExperience</w:t>
      </w:r>
      <w:proofErr w:type="spellEnd"/>
      <w:r>
        <w:rPr>
          <w:rFonts w:ascii="Consolas" w:eastAsia="Consolas" w:hAnsi="Consolas"/>
          <w:color w:val="000000"/>
          <w:szCs w:val="24"/>
        </w:rPr>
        <w:t xml:space="preserve">(String </w:t>
      </w:r>
      <w:r>
        <w:rPr>
          <w:rFonts w:ascii="Consolas" w:eastAsia="Consolas" w:hAnsi="Consolas"/>
          <w:color w:val="6A3E3E"/>
          <w:szCs w:val="24"/>
        </w:rPr>
        <w:t>experience</w:t>
      </w:r>
      <w:r>
        <w:rPr>
          <w:rFonts w:ascii="Consolas" w:eastAsia="Consolas" w:hAnsi="Consolas"/>
          <w:color w:val="000000"/>
          <w:szCs w:val="24"/>
        </w:rPr>
        <w:t>) {</w:t>
      </w:r>
    </w:p>
    <w:p w14:paraId="4B82F5C0"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proofErr w:type="spellStart"/>
      <w:r>
        <w:rPr>
          <w:rFonts w:ascii="Consolas" w:eastAsia="Consolas" w:hAnsi="Consolas"/>
          <w:b/>
          <w:color w:val="7F0055"/>
          <w:szCs w:val="24"/>
        </w:rPr>
        <w:t>this</w:t>
      </w:r>
      <w:r>
        <w:rPr>
          <w:rFonts w:ascii="Consolas" w:eastAsia="Consolas" w:hAnsi="Consolas"/>
          <w:color w:val="000000"/>
          <w:szCs w:val="24"/>
        </w:rPr>
        <w:t>.</w:t>
      </w:r>
      <w:r>
        <w:rPr>
          <w:rFonts w:ascii="Consolas" w:eastAsia="Consolas" w:hAnsi="Consolas"/>
          <w:color w:val="0000C0"/>
          <w:szCs w:val="24"/>
        </w:rPr>
        <w:t>experience</w:t>
      </w:r>
      <w:proofErr w:type="spellEnd"/>
      <w:r>
        <w:rPr>
          <w:rFonts w:ascii="Consolas" w:eastAsia="Consolas" w:hAnsi="Consolas"/>
          <w:color w:val="000000"/>
          <w:szCs w:val="24"/>
        </w:rPr>
        <w:t xml:space="preserve"> = </w:t>
      </w:r>
      <w:r>
        <w:rPr>
          <w:rFonts w:ascii="Consolas" w:eastAsia="Consolas" w:hAnsi="Consolas"/>
          <w:color w:val="6A3E3E"/>
          <w:szCs w:val="24"/>
        </w:rPr>
        <w:t>experience</w:t>
      </w:r>
      <w:r>
        <w:rPr>
          <w:rFonts w:ascii="Consolas" w:eastAsia="Consolas" w:hAnsi="Consolas"/>
          <w:color w:val="000000"/>
          <w:szCs w:val="24"/>
        </w:rPr>
        <w:t>;</w:t>
      </w:r>
    </w:p>
    <w:p w14:paraId="7A1AA202" w14:textId="77777777" w:rsidR="00943B9D" w:rsidRDefault="00000000">
      <w:pPr>
        <w:rPr>
          <w:rFonts w:ascii="Consolas" w:eastAsia="Consolas" w:hAnsi="Consolas"/>
          <w:szCs w:val="24"/>
        </w:rPr>
      </w:pPr>
      <w:r>
        <w:rPr>
          <w:rFonts w:ascii="Consolas" w:eastAsia="Consolas" w:hAnsi="Consolas"/>
          <w:color w:val="000000"/>
          <w:szCs w:val="24"/>
        </w:rPr>
        <w:tab/>
        <w:t>}</w:t>
      </w:r>
    </w:p>
    <w:p w14:paraId="6AC63011" w14:textId="77777777" w:rsidR="00943B9D" w:rsidRDefault="00000000">
      <w:pPr>
        <w:rPr>
          <w:rFonts w:ascii="Consolas" w:eastAsia="Consolas" w:hAnsi="Consolas"/>
          <w:szCs w:val="24"/>
        </w:rPr>
      </w:pPr>
      <w:r>
        <w:rPr>
          <w:rFonts w:ascii="Consolas" w:eastAsia="Consolas" w:hAnsi="Consolas"/>
          <w:color w:val="000000"/>
          <w:szCs w:val="24"/>
        </w:rPr>
        <w:t>}</w:t>
      </w:r>
    </w:p>
    <w:p w14:paraId="502EFA6E" w14:textId="77777777" w:rsidR="00943B9D" w:rsidRDefault="00943B9D">
      <w:pPr>
        <w:pStyle w:val="ListParagraph"/>
        <w:ind w:left="0"/>
        <w:rPr>
          <w:sz w:val="28"/>
          <w:szCs w:val="28"/>
        </w:rPr>
      </w:pPr>
    </w:p>
    <w:p w14:paraId="354A2A59" w14:textId="77777777" w:rsidR="00943B9D" w:rsidRDefault="00943B9D">
      <w:pPr>
        <w:pStyle w:val="ListParagraph"/>
        <w:ind w:left="0"/>
        <w:rPr>
          <w:sz w:val="28"/>
          <w:szCs w:val="28"/>
        </w:rPr>
      </w:pPr>
    </w:p>
    <w:p w14:paraId="794770BF" w14:textId="77777777" w:rsidR="00943B9D" w:rsidRDefault="00000000">
      <w:pPr>
        <w:pStyle w:val="ListParagraph"/>
      </w:pPr>
      <w:r>
        <w:t xml:space="preserve">package </w:t>
      </w:r>
      <w:proofErr w:type="spellStart"/>
      <w:r>
        <w:t>online.doctor.finder.Controller</w:t>
      </w:r>
      <w:proofErr w:type="spellEnd"/>
      <w:r>
        <w:t>;</w:t>
      </w:r>
    </w:p>
    <w:p w14:paraId="44BD361D" w14:textId="77777777" w:rsidR="00943B9D" w:rsidRDefault="00943B9D">
      <w:pPr>
        <w:pStyle w:val="ListParagraph"/>
      </w:pPr>
    </w:p>
    <w:p w14:paraId="29D1D193" w14:textId="77777777" w:rsidR="00943B9D" w:rsidRDefault="00000000">
      <w:pPr>
        <w:pStyle w:val="ListParagraph"/>
      </w:pPr>
      <w:r>
        <w:t xml:space="preserve">import </w:t>
      </w:r>
      <w:proofErr w:type="spellStart"/>
      <w:r>
        <w:t>java.io.IOException</w:t>
      </w:r>
      <w:proofErr w:type="spellEnd"/>
      <w:r>
        <w:t>;</w:t>
      </w:r>
    </w:p>
    <w:p w14:paraId="7161C27A" w14:textId="77777777" w:rsidR="00943B9D" w:rsidRDefault="00000000">
      <w:pPr>
        <w:pStyle w:val="ListParagraph"/>
      </w:pPr>
      <w:r>
        <w:t xml:space="preserve">import </w:t>
      </w:r>
      <w:proofErr w:type="spellStart"/>
      <w:r>
        <w:t>java.time.LocalTime</w:t>
      </w:r>
      <w:proofErr w:type="spellEnd"/>
      <w:r>
        <w:t>;</w:t>
      </w:r>
    </w:p>
    <w:p w14:paraId="4E6EA680" w14:textId="77777777" w:rsidR="00943B9D" w:rsidRDefault="00943B9D">
      <w:pPr>
        <w:pStyle w:val="ListParagraph"/>
      </w:pPr>
    </w:p>
    <w:p w14:paraId="05F650CC" w14:textId="77777777" w:rsidR="00943B9D" w:rsidRDefault="00000000">
      <w:pPr>
        <w:pStyle w:val="ListParagraph"/>
      </w:pPr>
      <w:r>
        <w:t xml:space="preserve">import </w:t>
      </w:r>
      <w:proofErr w:type="spellStart"/>
      <w:r>
        <w:t>javax.servlet.ServletException</w:t>
      </w:r>
      <w:proofErr w:type="spellEnd"/>
      <w:r>
        <w:t>;</w:t>
      </w:r>
    </w:p>
    <w:p w14:paraId="558662D9" w14:textId="77777777" w:rsidR="00943B9D" w:rsidRDefault="00000000">
      <w:pPr>
        <w:pStyle w:val="ListParagraph"/>
      </w:pPr>
      <w:r>
        <w:t xml:space="preserve">import </w:t>
      </w:r>
      <w:proofErr w:type="spellStart"/>
      <w:r>
        <w:t>javax.servlet.annotation.WebServlet</w:t>
      </w:r>
      <w:proofErr w:type="spellEnd"/>
      <w:r>
        <w:t>;</w:t>
      </w:r>
    </w:p>
    <w:p w14:paraId="1F8AF647" w14:textId="77777777" w:rsidR="00943B9D" w:rsidRDefault="00000000">
      <w:pPr>
        <w:pStyle w:val="ListParagraph"/>
      </w:pPr>
      <w:r>
        <w:t xml:space="preserve">import </w:t>
      </w:r>
      <w:proofErr w:type="spellStart"/>
      <w:r>
        <w:t>javax.servlet.http.HttpServlet</w:t>
      </w:r>
      <w:proofErr w:type="spellEnd"/>
      <w:r>
        <w:t>;</w:t>
      </w:r>
    </w:p>
    <w:p w14:paraId="3116B44C" w14:textId="77777777" w:rsidR="00943B9D" w:rsidRDefault="00000000">
      <w:pPr>
        <w:pStyle w:val="ListParagraph"/>
      </w:pPr>
      <w:r>
        <w:t xml:space="preserve">import </w:t>
      </w:r>
      <w:proofErr w:type="spellStart"/>
      <w:r>
        <w:t>javax.servlet.http.HttpServletRequest</w:t>
      </w:r>
      <w:proofErr w:type="spellEnd"/>
      <w:r>
        <w:t>;</w:t>
      </w:r>
    </w:p>
    <w:p w14:paraId="4F0F8B6B" w14:textId="77777777" w:rsidR="00943B9D" w:rsidRDefault="00000000">
      <w:pPr>
        <w:pStyle w:val="ListParagraph"/>
      </w:pPr>
      <w:r>
        <w:t xml:space="preserve">import </w:t>
      </w:r>
      <w:proofErr w:type="spellStart"/>
      <w:r>
        <w:t>javax.servlet.http.HttpServletResponse</w:t>
      </w:r>
      <w:proofErr w:type="spellEnd"/>
      <w:r>
        <w:t>;</w:t>
      </w:r>
    </w:p>
    <w:p w14:paraId="22647079" w14:textId="77777777" w:rsidR="00943B9D" w:rsidRDefault="00943B9D">
      <w:pPr>
        <w:pStyle w:val="ListParagraph"/>
      </w:pPr>
    </w:p>
    <w:p w14:paraId="023B9B51" w14:textId="77777777" w:rsidR="00943B9D" w:rsidRDefault="00000000">
      <w:pPr>
        <w:pStyle w:val="ListParagraph"/>
      </w:pPr>
      <w:r>
        <w:t xml:space="preserve">import </w:t>
      </w:r>
      <w:proofErr w:type="spellStart"/>
      <w:r>
        <w:t>online.doctor.finder.Bean.BaseBean</w:t>
      </w:r>
      <w:proofErr w:type="spellEnd"/>
      <w:r>
        <w:t>;</w:t>
      </w:r>
    </w:p>
    <w:p w14:paraId="43C21F3C" w14:textId="77777777" w:rsidR="00943B9D" w:rsidRDefault="00000000">
      <w:pPr>
        <w:pStyle w:val="ListParagraph"/>
      </w:pPr>
      <w:r>
        <w:t xml:space="preserve">import </w:t>
      </w:r>
      <w:proofErr w:type="spellStart"/>
      <w:r>
        <w:t>online.doctor.finder.Bean.DoctoreBean</w:t>
      </w:r>
      <w:proofErr w:type="spellEnd"/>
      <w:r>
        <w:t>;</w:t>
      </w:r>
    </w:p>
    <w:p w14:paraId="09350C1B" w14:textId="77777777" w:rsidR="00943B9D" w:rsidRDefault="00000000">
      <w:pPr>
        <w:pStyle w:val="ListParagraph"/>
      </w:pPr>
      <w:r>
        <w:t xml:space="preserve">import </w:t>
      </w:r>
      <w:proofErr w:type="spellStart"/>
      <w:r>
        <w:t>online.doctor.finder.Bean.UserBean</w:t>
      </w:r>
      <w:proofErr w:type="spellEnd"/>
      <w:r>
        <w:t>;</w:t>
      </w:r>
    </w:p>
    <w:p w14:paraId="531E20FA" w14:textId="77777777" w:rsidR="00943B9D" w:rsidRDefault="00000000">
      <w:pPr>
        <w:pStyle w:val="ListParagraph"/>
      </w:pPr>
      <w:r>
        <w:t xml:space="preserve">import </w:t>
      </w:r>
      <w:proofErr w:type="spellStart"/>
      <w:r>
        <w:t>online.doctor.finder.Exception.ApplicationException</w:t>
      </w:r>
      <w:proofErr w:type="spellEnd"/>
      <w:r>
        <w:t>;</w:t>
      </w:r>
    </w:p>
    <w:p w14:paraId="45E4075D" w14:textId="77777777" w:rsidR="00943B9D" w:rsidRDefault="00000000">
      <w:pPr>
        <w:pStyle w:val="ListParagraph"/>
      </w:pPr>
      <w:r>
        <w:t xml:space="preserve">import </w:t>
      </w:r>
      <w:proofErr w:type="spellStart"/>
      <w:r>
        <w:t>online.doctor.finder.Exception.DuplicateRecordException</w:t>
      </w:r>
      <w:proofErr w:type="spellEnd"/>
      <w:r>
        <w:t>;</w:t>
      </w:r>
    </w:p>
    <w:p w14:paraId="57FB4DE1" w14:textId="77777777" w:rsidR="00943B9D" w:rsidRDefault="00000000">
      <w:pPr>
        <w:pStyle w:val="ListParagraph"/>
      </w:pPr>
      <w:r>
        <w:t xml:space="preserve">import </w:t>
      </w:r>
      <w:proofErr w:type="spellStart"/>
      <w:r>
        <w:t>online.doctor.finder.Model.DoctorModel</w:t>
      </w:r>
      <w:proofErr w:type="spellEnd"/>
      <w:r>
        <w:t>;</w:t>
      </w:r>
    </w:p>
    <w:p w14:paraId="5EE79B6F" w14:textId="77777777" w:rsidR="00943B9D" w:rsidRDefault="00000000">
      <w:pPr>
        <w:pStyle w:val="ListParagraph"/>
      </w:pPr>
      <w:r>
        <w:t xml:space="preserve">import </w:t>
      </w:r>
      <w:proofErr w:type="spellStart"/>
      <w:r>
        <w:t>online.doctor.finder.Model.UserModel</w:t>
      </w:r>
      <w:proofErr w:type="spellEnd"/>
      <w:r>
        <w:t>;</w:t>
      </w:r>
    </w:p>
    <w:p w14:paraId="7642E456" w14:textId="77777777" w:rsidR="00943B9D" w:rsidRDefault="00000000">
      <w:pPr>
        <w:pStyle w:val="ListParagraph"/>
      </w:pPr>
      <w:r>
        <w:t xml:space="preserve">import </w:t>
      </w:r>
      <w:proofErr w:type="spellStart"/>
      <w:r>
        <w:t>online.doctor.finder.Utility.DataUtility</w:t>
      </w:r>
      <w:proofErr w:type="spellEnd"/>
      <w:r>
        <w:t>;</w:t>
      </w:r>
    </w:p>
    <w:p w14:paraId="7F3EB079" w14:textId="77777777" w:rsidR="00943B9D" w:rsidRDefault="00000000">
      <w:pPr>
        <w:pStyle w:val="ListParagraph"/>
      </w:pPr>
      <w:r>
        <w:t xml:space="preserve">import </w:t>
      </w:r>
      <w:proofErr w:type="spellStart"/>
      <w:r>
        <w:t>online.doctor.finder.Utility.DataValidator</w:t>
      </w:r>
      <w:proofErr w:type="spellEnd"/>
      <w:r>
        <w:t>;</w:t>
      </w:r>
    </w:p>
    <w:p w14:paraId="23050E44" w14:textId="77777777" w:rsidR="00943B9D" w:rsidRDefault="00000000">
      <w:pPr>
        <w:pStyle w:val="ListParagraph"/>
      </w:pPr>
      <w:r>
        <w:t xml:space="preserve">import </w:t>
      </w:r>
      <w:proofErr w:type="spellStart"/>
      <w:r>
        <w:t>online.doctor.finder.Utility.PropertyReader</w:t>
      </w:r>
      <w:proofErr w:type="spellEnd"/>
      <w:r>
        <w:t>;</w:t>
      </w:r>
    </w:p>
    <w:p w14:paraId="1401075F" w14:textId="77777777" w:rsidR="00943B9D" w:rsidRDefault="00000000">
      <w:pPr>
        <w:pStyle w:val="ListParagraph"/>
      </w:pPr>
      <w:r>
        <w:t xml:space="preserve">import </w:t>
      </w:r>
      <w:proofErr w:type="spellStart"/>
      <w:r>
        <w:t>online.doctor.finder.Utility.ServletUtility</w:t>
      </w:r>
      <w:proofErr w:type="spellEnd"/>
      <w:r>
        <w:t>;</w:t>
      </w:r>
    </w:p>
    <w:p w14:paraId="068471A0" w14:textId="77777777" w:rsidR="00943B9D" w:rsidRDefault="00943B9D">
      <w:pPr>
        <w:pStyle w:val="ListParagraph"/>
      </w:pPr>
    </w:p>
    <w:p w14:paraId="2207BDC0" w14:textId="77777777" w:rsidR="00943B9D" w:rsidRDefault="00000000">
      <w:pPr>
        <w:pStyle w:val="ListParagraph"/>
      </w:pPr>
      <w:r>
        <w:t>/**</w:t>
      </w:r>
    </w:p>
    <w:p w14:paraId="1E073230" w14:textId="77777777" w:rsidR="00943B9D" w:rsidRDefault="00000000">
      <w:pPr>
        <w:pStyle w:val="ListParagraph"/>
      </w:pPr>
      <w:r>
        <w:t xml:space="preserve"> * Servlet implementation class </w:t>
      </w:r>
      <w:proofErr w:type="spellStart"/>
      <w:r>
        <w:t>DoctoreCtl</w:t>
      </w:r>
      <w:proofErr w:type="spellEnd"/>
    </w:p>
    <w:p w14:paraId="151D2133" w14:textId="77777777" w:rsidR="00943B9D" w:rsidRDefault="00000000">
      <w:pPr>
        <w:pStyle w:val="ListParagraph"/>
      </w:pPr>
      <w:r>
        <w:t xml:space="preserve"> */</w:t>
      </w:r>
    </w:p>
    <w:p w14:paraId="198F5920" w14:textId="77777777" w:rsidR="00943B9D" w:rsidRDefault="00000000">
      <w:pPr>
        <w:pStyle w:val="ListParagraph"/>
      </w:pPr>
      <w:r>
        <w:t>@WebServlet(name = "</w:t>
      </w:r>
      <w:proofErr w:type="spellStart"/>
      <w:r>
        <w:t>DoctoreCtl</w:t>
      </w:r>
      <w:proofErr w:type="spellEnd"/>
      <w:r>
        <w:t xml:space="preserve">", </w:t>
      </w:r>
      <w:proofErr w:type="spellStart"/>
      <w:r>
        <w:t>urlPatterns</w:t>
      </w:r>
      <w:proofErr w:type="spellEnd"/>
      <w:r>
        <w:t xml:space="preserve"> = "/doctor")</w:t>
      </w:r>
    </w:p>
    <w:p w14:paraId="2B5AF1EC" w14:textId="77777777" w:rsidR="00943B9D" w:rsidRDefault="00000000">
      <w:pPr>
        <w:pStyle w:val="ListParagraph"/>
      </w:pPr>
      <w:r>
        <w:t xml:space="preserve">public class </w:t>
      </w:r>
      <w:proofErr w:type="spellStart"/>
      <w:r>
        <w:t>DoctoreCtl</w:t>
      </w:r>
      <w:proofErr w:type="spellEnd"/>
      <w:r>
        <w:t xml:space="preserve"> extends </w:t>
      </w:r>
      <w:proofErr w:type="spellStart"/>
      <w:r>
        <w:t>BaseCtl</w:t>
      </w:r>
      <w:proofErr w:type="spellEnd"/>
      <w:r>
        <w:t xml:space="preserve"> {</w:t>
      </w:r>
    </w:p>
    <w:p w14:paraId="5AFFC7A5" w14:textId="77777777" w:rsidR="00943B9D" w:rsidRDefault="00000000">
      <w:pPr>
        <w:pStyle w:val="ListParagraph"/>
      </w:pPr>
      <w:r>
        <w:tab/>
        <w:t xml:space="preserve">private static final long </w:t>
      </w:r>
      <w:proofErr w:type="spellStart"/>
      <w:r>
        <w:t>serialVersionUID</w:t>
      </w:r>
      <w:proofErr w:type="spellEnd"/>
      <w:r>
        <w:t xml:space="preserve"> = 1L;</w:t>
      </w:r>
    </w:p>
    <w:p w14:paraId="219AE7C6" w14:textId="77777777" w:rsidR="00943B9D" w:rsidRDefault="00000000">
      <w:pPr>
        <w:pStyle w:val="ListParagraph"/>
      </w:pPr>
      <w:r>
        <w:tab/>
        <w:t>public static final String OP_SAVE = "Save";</w:t>
      </w:r>
    </w:p>
    <w:p w14:paraId="4EBA60CF" w14:textId="77777777" w:rsidR="00943B9D" w:rsidRDefault="00000000">
      <w:pPr>
        <w:pStyle w:val="ListParagraph"/>
      </w:pPr>
      <w:r>
        <w:lastRenderedPageBreak/>
        <w:tab/>
        <w:t>public static final String OP_RESET = "Reset";</w:t>
      </w:r>
    </w:p>
    <w:p w14:paraId="5F20C2C8" w14:textId="77777777" w:rsidR="00943B9D" w:rsidRDefault="00000000">
      <w:pPr>
        <w:pStyle w:val="ListParagraph"/>
      </w:pPr>
      <w:r>
        <w:tab/>
        <w:t>public static final String OP_UPDATE = "Update";</w:t>
      </w:r>
    </w:p>
    <w:p w14:paraId="06DD6DD8" w14:textId="77777777" w:rsidR="00943B9D" w:rsidRDefault="00943B9D">
      <w:pPr>
        <w:pStyle w:val="ListParagraph"/>
      </w:pPr>
    </w:p>
    <w:p w14:paraId="77CB9C41" w14:textId="77777777" w:rsidR="00943B9D" w:rsidRDefault="00000000">
      <w:pPr>
        <w:pStyle w:val="ListParagraph"/>
      </w:pPr>
      <w:r>
        <w:tab/>
        <w:t>/**</w:t>
      </w:r>
    </w:p>
    <w:p w14:paraId="593670EF" w14:textId="77777777" w:rsidR="00943B9D" w:rsidRDefault="00000000">
      <w:pPr>
        <w:pStyle w:val="ListParagraph"/>
      </w:pPr>
      <w:r>
        <w:tab/>
        <w:t xml:space="preserve"> * @see </w:t>
      </w:r>
      <w:proofErr w:type="spellStart"/>
      <w:r>
        <w:t>HttpServlet#HttpServlet</w:t>
      </w:r>
      <w:proofErr w:type="spellEnd"/>
      <w:r>
        <w:t>()</w:t>
      </w:r>
    </w:p>
    <w:p w14:paraId="18975C77" w14:textId="77777777" w:rsidR="00943B9D" w:rsidRDefault="00000000">
      <w:pPr>
        <w:pStyle w:val="ListParagraph"/>
      </w:pPr>
      <w:r>
        <w:tab/>
        <w:t xml:space="preserve"> */</w:t>
      </w:r>
    </w:p>
    <w:p w14:paraId="01C2FA54" w14:textId="77777777" w:rsidR="00943B9D" w:rsidRDefault="00000000">
      <w:pPr>
        <w:pStyle w:val="ListParagraph"/>
      </w:pPr>
      <w:r>
        <w:tab/>
        <w:t xml:space="preserve">public </w:t>
      </w:r>
      <w:proofErr w:type="spellStart"/>
      <w:r>
        <w:t>DoctoreCtl</w:t>
      </w:r>
      <w:proofErr w:type="spellEnd"/>
      <w:r>
        <w:t>() {</w:t>
      </w:r>
    </w:p>
    <w:p w14:paraId="300A2BBA" w14:textId="77777777" w:rsidR="00943B9D" w:rsidRDefault="00000000">
      <w:pPr>
        <w:pStyle w:val="ListParagraph"/>
      </w:pPr>
      <w:r>
        <w:tab/>
      </w:r>
      <w:r>
        <w:tab/>
        <w:t>super();</w:t>
      </w:r>
    </w:p>
    <w:p w14:paraId="113C55CB" w14:textId="77777777" w:rsidR="00943B9D" w:rsidRDefault="00000000">
      <w:pPr>
        <w:pStyle w:val="ListParagraph"/>
      </w:pPr>
      <w:r>
        <w:tab/>
      </w:r>
      <w:r>
        <w:tab/>
        <w:t>// TODO Auto-generated constructor stub</w:t>
      </w:r>
    </w:p>
    <w:p w14:paraId="52B40158" w14:textId="77777777" w:rsidR="00943B9D" w:rsidRDefault="00000000">
      <w:pPr>
        <w:pStyle w:val="ListParagraph"/>
      </w:pPr>
      <w:r>
        <w:tab/>
        <w:t>}</w:t>
      </w:r>
    </w:p>
    <w:p w14:paraId="5EA47A70" w14:textId="77777777" w:rsidR="00943B9D" w:rsidRDefault="00943B9D">
      <w:pPr>
        <w:pStyle w:val="ListParagraph"/>
      </w:pPr>
    </w:p>
    <w:p w14:paraId="66FA02FC" w14:textId="77777777" w:rsidR="00943B9D" w:rsidRDefault="00000000">
      <w:pPr>
        <w:pStyle w:val="ListParagraph"/>
      </w:pPr>
      <w:r>
        <w:tab/>
        <w:t>@Override</w:t>
      </w:r>
    </w:p>
    <w:p w14:paraId="205177C2" w14:textId="77777777" w:rsidR="00943B9D" w:rsidRDefault="00000000">
      <w:pPr>
        <w:pStyle w:val="ListParagraph"/>
      </w:pPr>
      <w:r>
        <w:tab/>
        <w:t xml:space="preserve">protected </w:t>
      </w:r>
      <w:proofErr w:type="spellStart"/>
      <w:r>
        <w:t>boolean</w:t>
      </w:r>
      <w:proofErr w:type="spellEnd"/>
      <w:r>
        <w:t xml:space="preserve"> validate(</w:t>
      </w:r>
      <w:proofErr w:type="spellStart"/>
      <w:r>
        <w:t>HttpServletRequest</w:t>
      </w:r>
      <w:proofErr w:type="spellEnd"/>
      <w:r>
        <w:t xml:space="preserve"> request) {</w:t>
      </w:r>
    </w:p>
    <w:p w14:paraId="706C0AC4" w14:textId="77777777" w:rsidR="00943B9D" w:rsidRDefault="00000000">
      <w:pPr>
        <w:pStyle w:val="ListParagraph"/>
      </w:pPr>
      <w:r>
        <w:tab/>
      </w:r>
      <w:r>
        <w:tab/>
      </w:r>
      <w:proofErr w:type="spellStart"/>
      <w:r>
        <w:t>System.out.println</w:t>
      </w:r>
      <w:proofErr w:type="spellEnd"/>
      <w:r>
        <w:t>("in validation");</w:t>
      </w:r>
    </w:p>
    <w:p w14:paraId="7BE5F15E" w14:textId="77777777" w:rsidR="00943B9D" w:rsidRDefault="00000000">
      <w:pPr>
        <w:pStyle w:val="ListParagraph"/>
      </w:pPr>
      <w:r>
        <w:tab/>
      </w:r>
      <w:r>
        <w:tab/>
      </w:r>
      <w:proofErr w:type="spellStart"/>
      <w:r>
        <w:t>boolean</w:t>
      </w:r>
      <w:proofErr w:type="spellEnd"/>
      <w:r>
        <w:t xml:space="preserve"> pass = true;</w:t>
      </w:r>
    </w:p>
    <w:p w14:paraId="3F69A034" w14:textId="77777777" w:rsidR="00943B9D" w:rsidRDefault="00943B9D">
      <w:pPr>
        <w:pStyle w:val="ListParagraph"/>
      </w:pPr>
    </w:p>
    <w:p w14:paraId="5233CADF" w14:textId="77777777" w:rsidR="00943B9D" w:rsidRDefault="00000000">
      <w:pPr>
        <w:pStyle w:val="ListParagraph"/>
      </w:pPr>
      <w:r>
        <w:tab/>
      </w:r>
      <w:r>
        <w:tab/>
        <w:t>if (</w:t>
      </w:r>
      <w:proofErr w:type="spellStart"/>
      <w:r>
        <w:t>DataValidator.isNull</w:t>
      </w:r>
      <w:proofErr w:type="spellEnd"/>
      <w:r>
        <w:t>(</w:t>
      </w:r>
      <w:proofErr w:type="spellStart"/>
      <w:r>
        <w:t>request.getParameter</w:t>
      </w:r>
      <w:proofErr w:type="spellEnd"/>
      <w:r>
        <w:t>("name"))) {</w:t>
      </w:r>
    </w:p>
    <w:p w14:paraId="27FAC101" w14:textId="77777777" w:rsidR="00943B9D" w:rsidRDefault="00000000">
      <w:pPr>
        <w:pStyle w:val="ListParagraph"/>
      </w:pPr>
      <w:r>
        <w:tab/>
      </w:r>
      <w:r>
        <w:tab/>
      </w:r>
      <w:r>
        <w:tab/>
      </w:r>
      <w:proofErr w:type="spellStart"/>
      <w:r>
        <w:t>request.setAttribute</w:t>
      </w:r>
      <w:proofErr w:type="spellEnd"/>
      <w:r>
        <w:t xml:space="preserve">("name", </w:t>
      </w:r>
      <w:proofErr w:type="spellStart"/>
      <w:r>
        <w:t>PropertyReader.getvalue</w:t>
      </w:r>
      <w:proofErr w:type="spellEnd"/>
      <w:r>
        <w:t>("</w:t>
      </w:r>
      <w:proofErr w:type="spellStart"/>
      <w:r>
        <w:t>error.require</w:t>
      </w:r>
      <w:proofErr w:type="spellEnd"/>
      <w:r>
        <w:t>", "Name"));</w:t>
      </w:r>
    </w:p>
    <w:p w14:paraId="59CAFDBB" w14:textId="77777777" w:rsidR="00943B9D" w:rsidRDefault="00000000">
      <w:pPr>
        <w:pStyle w:val="ListParagraph"/>
      </w:pPr>
      <w:r>
        <w:tab/>
      </w:r>
      <w:r>
        <w:tab/>
      </w:r>
      <w:r>
        <w:tab/>
        <w:t>pass = false;</w:t>
      </w:r>
    </w:p>
    <w:p w14:paraId="5B74DBE1" w14:textId="77777777" w:rsidR="00943B9D" w:rsidRDefault="00943B9D">
      <w:pPr>
        <w:pStyle w:val="ListParagraph"/>
      </w:pPr>
    </w:p>
    <w:p w14:paraId="2D2424A0" w14:textId="77777777" w:rsidR="00943B9D" w:rsidRDefault="00000000">
      <w:pPr>
        <w:pStyle w:val="ListParagraph"/>
      </w:pPr>
      <w:r>
        <w:tab/>
      </w:r>
      <w:r>
        <w:tab/>
        <w:t xml:space="preserve">} </w:t>
      </w:r>
    </w:p>
    <w:p w14:paraId="5E9DD874" w14:textId="77777777" w:rsidR="00943B9D" w:rsidRDefault="00943B9D">
      <w:pPr>
        <w:pStyle w:val="ListParagraph"/>
      </w:pPr>
    </w:p>
    <w:p w14:paraId="6885BB2C" w14:textId="77777777" w:rsidR="00943B9D" w:rsidRDefault="00000000">
      <w:pPr>
        <w:pStyle w:val="ListParagraph"/>
      </w:pPr>
      <w:r>
        <w:tab/>
      </w:r>
      <w:r>
        <w:tab/>
        <w:t>if (</w:t>
      </w:r>
      <w:proofErr w:type="spellStart"/>
      <w:r>
        <w:t>DataValidator.isNull</w:t>
      </w:r>
      <w:proofErr w:type="spellEnd"/>
      <w:r>
        <w:t>(</w:t>
      </w:r>
      <w:proofErr w:type="spellStart"/>
      <w:r>
        <w:t>request.getParameter</w:t>
      </w:r>
      <w:proofErr w:type="spellEnd"/>
      <w:r>
        <w:t>("email"))) {</w:t>
      </w:r>
    </w:p>
    <w:p w14:paraId="6D6A6970" w14:textId="77777777" w:rsidR="00943B9D" w:rsidRDefault="00000000">
      <w:pPr>
        <w:pStyle w:val="ListParagraph"/>
      </w:pPr>
      <w:r>
        <w:tab/>
      </w:r>
      <w:r>
        <w:tab/>
      </w:r>
      <w:r>
        <w:tab/>
      </w:r>
      <w:proofErr w:type="spellStart"/>
      <w:r>
        <w:t>request.setAttribute</w:t>
      </w:r>
      <w:proofErr w:type="spellEnd"/>
      <w:r>
        <w:t xml:space="preserve">("email", </w:t>
      </w:r>
      <w:proofErr w:type="spellStart"/>
      <w:r>
        <w:t>PropertyReader.getvalue</w:t>
      </w:r>
      <w:proofErr w:type="spellEnd"/>
      <w:r>
        <w:t>("</w:t>
      </w:r>
      <w:proofErr w:type="spellStart"/>
      <w:r>
        <w:t>error.require</w:t>
      </w:r>
      <w:proofErr w:type="spellEnd"/>
      <w:r>
        <w:t>", "Email Id"));</w:t>
      </w:r>
    </w:p>
    <w:p w14:paraId="265BE174" w14:textId="77777777" w:rsidR="00943B9D" w:rsidRDefault="00000000">
      <w:pPr>
        <w:pStyle w:val="ListParagraph"/>
      </w:pPr>
      <w:r>
        <w:tab/>
      </w:r>
      <w:r>
        <w:tab/>
      </w:r>
      <w:r>
        <w:tab/>
        <w:t>pass = false;</w:t>
      </w:r>
    </w:p>
    <w:p w14:paraId="2DE4EB0B" w14:textId="77777777" w:rsidR="00943B9D" w:rsidRDefault="00943B9D">
      <w:pPr>
        <w:pStyle w:val="ListParagraph"/>
      </w:pPr>
    </w:p>
    <w:p w14:paraId="4219DEE9" w14:textId="77777777" w:rsidR="00943B9D" w:rsidRDefault="00000000">
      <w:pPr>
        <w:pStyle w:val="ListParagraph"/>
      </w:pPr>
      <w:r>
        <w:tab/>
      </w:r>
      <w:r>
        <w:tab/>
        <w:t>}</w:t>
      </w:r>
    </w:p>
    <w:p w14:paraId="75896948" w14:textId="77777777" w:rsidR="00943B9D" w:rsidRDefault="00000000">
      <w:pPr>
        <w:pStyle w:val="ListParagraph"/>
      </w:pPr>
      <w:r>
        <w:tab/>
      </w:r>
      <w:r>
        <w:tab/>
        <w:t>if (</w:t>
      </w:r>
      <w:proofErr w:type="spellStart"/>
      <w:r>
        <w:t>DataValidator.isNull</w:t>
      </w:r>
      <w:proofErr w:type="spellEnd"/>
      <w:r>
        <w:t>(</w:t>
      </w:r>
      <w:proofErr w:type="spellStart"/>
      <w:r>
        <w:t>request.getParameter</w:t>
      </w:r>
      <w:proofErr w:type="spellEnd"/>
      <w:r>
        <w:t>("location"))) {</w:t>
      </w:r>
    </w:p>
    <w:p w14:paraId="3398EACA" w14:textId="77777777" w:rsidR="00943B9D" w:rsidRDefault="00000000">
      <w:pPr>
        <w:pStyle w:val="ListParagraph"/>
      </w:pPr>
      <w:r>
        <w:tab/>
      </w:r>
      <w:r>
        <w:tab/>
      </w:r>
      <w:r>
        <w:tab/>
      </w:r>
      <w:proofErr w:type="spellStart"/>
      <w:r>
        <w:t>request.setAttribute</w:t>
      </w:r>
      <w:proofErr w:type="spellEnd"/>
      <w:r>
        <w:t xml:space="preserve">("location", </w:t>
      </w:r>
      <w:proofErr w:type="spellStart"/>
      <w:r>
        <w:t>PropertyReader.getvalue</w:t>
      </w:r>
      <w:proofErr w:type="spellEnd"/>
      <w:r>
        <w:t>("</w:t>
      </w:r>
      <w:proofErr w:type="spellStart"/>
      <w:r>
        <w:t>error.require</w:t>
      </w:r>
      <w:proofErr w:type="spellEnd"/>
      <w:r>
        <w:t>", "Location"));</w:t>
      </w:r>
    </w:p>
    <w:p w14:paraId="0C741623" w14:textId="77777777" w:rsidR="00943B9D" w:rsidRDefault="00000000">
      <w:pPr>
        <w:pStyle w:val="ListParagraph"/>
      </w:pPr>
      <w:r>
        <w:tab/>
      </w:r>
      <w:r>
        <w:tab/>
      </w:r>
      <w:r>
        <w:tab/>
        <w:t>pass = false;</w:t>
      </w:r>
    </w:p>
    <w:p w14:paraId="5C81EC85" w14:textId="77777777" w:rsidR="00943B9D" w:rsidRDefault="00943B9D">
      <w:pPr>
        <w:pStyle w:val="ListParagraph"/>
      </w:pPr>
    </w:p>
    <w:p w14:paraId="7F5B7FCE" w14:textId="77777777" w:rsidR="00943B9D" w:rsidRDefault="00000000">
      <w:pPr>
        <w:pStyle w:val="ListParagraph"/>
      </w:pPr>
      <w:r>
        <w:tab/>
      </w:r>
      <w:r>
        <w:tab/>
        <w:t>}</w:t>
      </w:r>
    </w:p>
    <w:p w14:paraId="74430BB3" w14:textId="77777777" w:rsidR="00943B9D" w:rsidRDefault="00000000">
      <w:pPr>
        <w:pStyle w:val="ListParagraph"/>
      </w:pPr>
      <w:r>
        <w:tab/>
      </w:r>
      <w:r>
        <w:tab/>
        <w:t>if ("-----Select-----".</w:t>
      </w:r>
      <w:proofErr w:type="spellStart"/>
      <w:r>
        <w:t>equalsIgnoreCase</w:t>
      </w:r>
      <w:proofErr w:type="spellEnd"/>
      <w:r>
        <w:t>(</w:t>
      </w:r>
      <w:proofErr w:type="spellStart"/>
      <w:r>
        <w:t>request.getParameter</w:t>
      </w:r>
      <w:proofErr w:type="spellEnd"/>
      <w:r>
        <w:t>("gender"))) {</w:t>
      </w:r>
    </w:p>
    <w:p w14:paraId="4B24DA9F" w14:textId="77777777" w:rsidR="00943B9D" w:rsidRDefault="00000000">
      <w:pPr>
        <w:pStyle w:val="ListParagraph"/>
      </w:pPr>
      <w:r>
        <w:tab/>
      </w:r>
      <w:r>
        <w:tab/>
      </w:r>
      <w:r>
        <w:tab/>
      </w:r>
      <w:proofErr w:type="spellStart"/>
      <w:r>
        <w:t>request.setAttribute</w:t>
      </w:r>
      <w:proofErr w:type="spellEnd"/>
      <w:r>
        <w:t xml:space="preserve">("gender", </w:t>
      </w:r>
      <w:proofErr w:type="spellStart"/>
      <w:r>
        <w:t>PropertyReader.getvalue</w:t>
      </w:r>
      <w:proofErr w:type="spellEnd"/>
      <w:r>
        <w:t>("</w:t>
      </w:r>
      <w:proofErr w:type="spellStart"/>
      <w:r>
        <w:t>error.require</w:t>
      </w:r>
      <w:proofErr w:type="spellEnd"/>
      <w:r>
        <w:t>", "Gender"));</w:t>
      </w:r>
    </w:p>
    <w:p w14:paraId="5FE3E4B2" w14:textId="77777777" w:rsidR="00943B9D" w:rsidRDefault="00000000">
      <w:pPr>
        <w:pStyle w:val="ListParagraph"/>
      </w:pPr>
      <w:r>
        <w:tab/>
      </w:r>
      <w:r>
        <w:tab/>
      </w:r>
      <w:r>
        <w:tab/>
        <w:t>pass = false;</w:t>
      </w:r>
    </w:p>
    <w:p w14:paraId="44C95FD3" w14:textId="77777777" w:rsidR="00943B9D" w:rsidRDefault="00000000">
      <w:pPr>
        <w:pStyle w:val="ListParagraph"/>
      </w:pPr>
      <w:r>
        <w:tab/>
      </w:r>
      <w:r>
        <w:tab/>
        <w:t>}</w:t>
      </w:r>
    </w:p>
    <w:p w14:paraId="7C6DEF5A" w14:textId="77777777" w:rsidR="00943B9D" w:rsidRDefault="00943B9D">
      <w:pPr>
        <w:pStyle w:val="ListParagraph"/>
      </w:pPr>
    </w:p>
    <w:p w14:paraId="20843766" w14:textId="77777777" w:rsidR="00943B9D" w:rsidRDefault="00000000">
      <w:pPr>
        <w:pStyle w:val="ListParagraph"/>
      </w:pPr>
      <w:r>
        <w:tab/>
      </w:r>
      <w:r>
        <w:tab/>
        <w:t>if (</w:t>
      </w:r>
      <w:proofErr w:type="spellStart"/>
      <w:r>
        <w:t>DataValidator.isNull</w:t>
      </w:r>
      <w:proofErr w:type="spellEnd"/>
      <w:r>
        <w:t>(</w:t>
      </w:r>
      <w:proofErr w:type="spellStart"/>
      <w:r>
        <w:t>request.getParameter</w:t>
      </w:r>
      <w:proofErr w:type="spellEnd"/>
      <w:r>
        <w:t>("category"))) {</w:t>
      </w:r>
    </w:p>
    <w:p w14:paraId="0B4E0685" w14:textId="77777777" w:rsidR="00943B9D" w:rsidRDefault="00000000">
      <w:pPr>
        <w:pStyle w:val="ListParagraph"/>
      </w:pPr>
      <w:r>
        <w:tab/>
      </w:r>
      <w:r>
        <w:tab/>
      </w:r>
      <w:r>
        <w:tab/>
      </w:r>
      <w:proofErr w:type="spellStart"/>
      <w:r>
        <w:t>request.setAttribute</w:t>
      </w:r>
      <w:proofErr w:type="spellEnd"/>
      <w:r>
        <w:t xml:space="preserve">("category", </w:t>
      </w:r>
      <w:proofErr w:type="spellStart"/>
      <w:r>
        <w:t>PropertyReader.getvalue</w:t>
      </w:r>
      <w:proofErr w:type="spellEnd"/>
      <w:r>
        <w:t>("</w:t>
      </w:r>
      <w:proofErr w:type="spellStart"/>
      <w:r>
        <w:t>error.require</w:t>
      </w:r>
      <w:proofErr w:type="spellEnd"/>
      <w:r>
        <w:t>", "Category"));</w:t>
      </w:r>
    </w:p>
    <w:p w14:paraId="4B5CD436" w14:textId="77777777" w:rsidR="00943B9D" w:rsidRDefault="00000000">
      <w:pPr>
        <w:pStyle w:val="ListParagraph"/>
      </w:pPr>
      <w:r>
        <w:lastRenderedPageBreak/>
        <w:tab/>
      </w:r>
      <w:r>
        <w:tab/>
      </w:r>
      <w:r>
        <w:tab/>
        <w:t>pass = false;</w:t>
      </w:r>
    </w:p>
    <w:p w14:paraId="434608CA" w14:textId="77777777" w:rsidR="00943B9D" w:rsidRDefault="00943B9D">
      <w:pPr>
        <w:pStyle w:val="ListParagraph"/>
      </w:pPr>
    </w:p>
    <w:p w14:paraId="70CBF9CF" w14:textId="77777777" w:rsidR="00943B9D" w:rsidRDefault="00000000">
      <w:pPr>
        <w:pStyle w:val="ListParagraph"/>
      </w:pPr>
      <w:r>
        <w:tab/>
      </w:r>
      <w:r>
        <w:tab/>
        <w:t>}</w:t>
      </w:r>
    </w:p>
    <w:p w14:paraId="5C3B5E87" w14:textId="77777777" w:rsidR="00943B9D" w:rsidRDefault="00000000">
      <w:pPr>
        <w:pStyle w:val="ListParagraph"/>
      </w:pPr>
      <w:r>
        <w:tab/>
      </w:r>
      <w:r>
        <w:tab/>
        <w:t>if (</w:t>
      </w:r>
      <w:proofErr w:type="spellStart"/>
      <w:r>
        <w:t>DataValidator.isNull</w:t>
      </w:r>
      <w:proofErr w:type="spellEnd"/>
      <w:r>
        <w:t>(</w:t>
      </w:r>
      <w:proofErr w:type="spellStart"/>
      <w:r>
        <w:t>request.getParameter</w:t>
      </w:r>
      <w:proofErr w:type="spellEnd"/>
      <w:r>
        <w:t>("fees"))) {</w:t>
      </w:r>
    </w:p>
    <w:p w14:paraId="6CA64346" w14:textId="77777777" w:rsidR="00943B9D" w:rsidRDefault="00000000">
      <w:pPr>
        <w:pStyle w:val="ListParagraph"/>
      </w:pPr>
      <w:r>
        <w:tab/>
      </w:r>
      <w:r>
        <w:tab/>
      </w:r>
      <w:r>
        <w:tab/>
      </w:r>
      <w:proofErr w:type="spellStart"/>
      <w:r>
        <w:t>request.setAttribute</w:t>
      </w:r>
      <w:proofErr w:type="spellEnd"/>
      <w:r>
        <w:t xml:space="preserve">("fees", </w:t>
      </w:r>
      <w:proofErr w:type="spellStart"/>
      <w:r>
        <w:t>PropertyReader.getvalue</w:t>
      </w:r>
      <w:proofErr w:type="spellEnd"/>
      <w:r>
        <w:t>("</w:t>
      </w:r>
      <w:proofErr w:type="spellStart"/>
      <w:r>
        <w:t>error.require</w:t>
      </w:r>
      <w:proofErr w:type="spellEnd"/>
      <w:r>
        <w:t>", "Fees"));</w:t>
      </w:r>
    </w:p>
    <w:p w14:paraId="416FB34A" w14:textId="77777777" w:rsidR="00943B9D" w:rsidRDefault="00000000">
      <w:pPr>
        <w:pStyle w:val="ListParagraph"/>
      </w:pPr>
      <w:r>
        <w:tab/>
      </w:r>
      <w:r>
        <w:tab/>
      </w:r>
      <w:r>
        <w:tab/>
        <w:t>pass = false;</w:t>
      </w:r>
    </w:p>
    <w:p w14:paraId="753DF638" w14:textId="77777777" w:rsidR="00943B9D" w:rsidRDefault="00943B9D">
      <w:pPr>
        <w:pStyle w:val="ListParagraph"/>
      </w:pPr>
    </w:p>
    <w:p w14:paraId="651BC877" w14:textId="77777777" w:rsidR="00943B9D" w:rsidRDefault="00000000">
      <w:pPr>
        <w:pStyle w:val="ListParagraph"/>
      </w:pPr>
      <w:r>
        <w:tab/>
      </w:r>
      <w:r>
        <w:tab/>
        <w:t>}</w:t>
      </w:r>
    </w:p>
    <w:p w14:paraId="75E65C76" w14:textId="77777777" w:rsidR="00943B9D" w:rsidRDefault="00000000">
      <w:pPr>
        <w:pStyle w:val="ListParagraph"/>
      </w:pPr>
      <w:r>
        <w:tab/>
      </w:r>
      <w:r>
        <w:tab/>
        <w:t>if (</w:t>
      </w:r>
      <w:proofErr w:type="spellStart"/>
      <w:r>
        <w:t>DataValidator.isNull</w:t>
      </w:r>
      <w:proofErr w:type="spellEnd"/>
      <w:r>
        <w:t>(</w:t>
      </w:r>
      <w:proofErr w:type="spellStart"/>
      <w:r>
        <w:t>request.getParameter</w:t>
      </w:r>
      <w:proofErr w:type="spellEnd"/>
      <w:r>
        <w:t>("experience"))) {</w:t>
      </w:r>
    </w:p>
    <w:p w14:paraId="217615E7" w14:textId="77777777" w:rsidR="00943B9D" w:rsidRDefault="00000000">
      <w:pPr>
        <w:pStyle w:val="ListParagraph"/>
      </w:pPr>
      <w:r>
        <w:tab/>
      </w:r>
      <w:r>
        <w:tab/>
      </w:r>
      <w:r>
        <w:tab/>
      </w:r>
      <w:proofErr w:type="spellStart"/>
      <w:r>
        <w:t>request.setAttribute</w:t>
      </w:r>
      <w:proofErr w:type="spellEnd"/>
      <w:r>
        <w:t xml:space="preserve">("experience", </w:t>
      </w:r>
      <w:proofErr w:type="spellStart"/>
      <w:r>
        <w:t>PropertyReader.getvalue</w:t>
      </w:r>
      <w:proofErr w:type="spellEnd"/>
      <w:r>
        <w:t>("</w:t>
      </w:r>
      <w:proofErr w:type="spellStart"/>
      <w:r>
        <w:t>error.require</w:t>
      </w:r>
      <w:proofErr w:type="spellEnd"/>
      <w:r>
        <w:t>", "Experience"));</w:t>
      </w:r>
    </w:p>
    <w:p w14:paraId="4A32FC49" w14:textId="77777777" w:rsidR="00943B9D" w:rsidRDefault="00000000">
      <w:pPr>
        <w:pStyle w:val="ListParagraph"/>
      </w:pPr>
      <w:r>
        <w:tab/>
      </w:r>
      <w:r>
        <w:tab/>
      </w:r>
      <w:r>
        <w:tab/>
        <w:t>pass = false;</w:t>
      </w:r>
    </w:p>
    <w:p w14:paraId="21054D4B" w14:textId="77777777" w:rsidR="00943B9D" w:rsidRDefault="00943B9D">
      <w:pPr>
        <w:pStyle w:val="ListParagraph"/>
      </w:pPr>
    </w:p>
    <w:p w14:paraId="637308BE" w14:textId="77777777" w:rsidR="00943B9D" w:rsidRDefault="00000000">
      <w:pPr>
        <w:pStyle w:val="ListParagraph"/>
      </w:pPr>
      <w:r>
        <w:tab/>
      </w:r>
      <w:r>
        <w:tab/>
        <w:t>}</w:t>
      </w:r>
    </w:p>
    <w:p w14:paraId="4F233A56" w14:textId="77777777" w:rsidR="00943B9D" w:rsidRDefault="00000000">
      <w:pPr>
        <w:pStyle w:val="ListParagraph"/>
      </w:pPr>
      <w:r>
        <w:tab/>
      </w:r>
      <w:r>
        <w:tab/>
        <w:t>return pass;</w:t>
      </w:r>
    </w:p>
    <w:p w14:paraId="1581E2DD" w14:textId="77777777" w:rsidR="00943B9D" w:rsidRDefault="00000000">
      <w:pPr>
        <w:pStyle w:val="ListParagraph"/>
      </w:pPr>
      <w:r>
        <w:tab/>
        <w:t>}</w:t>
      </w:r>
    </w:p>
    <w:p w14:paraId="32E90829" w14:textId="77777777" w:rsidR="00943B9D" w:rsidRDefault="00943B9D">
      <w:pPr>
        <w:pStyle w:val="ListParagraph"/>
      </w:pPr>
    </w:p>
    <w:p w14:paraId="30EAD880" w14:textId="77777777" w:rsidR="00943B9D" w:rsidRDefault="00000000">
      <w:pPr>
        <w:pStyle w:val="ListParagraph"/>
      </w:pPr>
      <w:r>
        <w:tab/>
        <w:t>/**</w:t>
      </w:r>
    </w:p>
    <w:p w14:paraId="3C80648B" w14:textId="77777777" w:rsidR="00943B9D" w:rsidRDefault="00000000">
      <w:pPr>
        <w:pStyle w:val="ListParagraph"/>
      </w:pPr>
      <w:r>
        <w:tab/>
        <w:t xml:space="preserve"> * @see </w:t>
      </w:r>
      <w:proofErr w:type="spellStart"/>
      <w:r>
        <w:t>HttpServlet#doGet</w:t>
      </w:r>
      <w:proofErr w:type="spellEnd"/>
      <w:r>
        <w:t>(</w:t>
      </w:r>
      <w:proofErr w:type="spellStart"/>
      <w:r>
        <w:t>HttpServletRequest</w:t>
      </w:r>
      <w:proofErr w:type="spellEnd"/>
      <w:r>
        <w:t xml:space="preserve"> request, </w:t>
      </w:r>
      <w:proofErr w:type="spellStart"/>
      <w:r>
        <w:t>HttpServletResponse</w:t>
      </w:r>
      <w:proofErr w:type="spellEnd"/>
    </w:p>
    <w:p w14:paraId="249DEB42" w14:textId="77777777" w:rsidR="00943B9D" w:rsidRDefault="00000000">
      <w:pPr>
        <w:pStyle w:val="ListParagraph"/>
      </w:pPr>
      <w:r>
        <w:tab/>
        <w:t xml:space="preserve"> *      response)</w:t>
      </w:r>
    </w:p>
    <w:p w14:paraId="595716BF" w14:textId="77777777" w:rsidR="00943B9D" w:rsidRDefault="00000000">
      <w:pPr>
        <w:pStyle w:val="ListParagraph"/>
      </w:pPr>
      <w:r>
        <w:tab/>
        <w:t xml:space="preserve"> */</w:t>
      </w:r>
    </w:p>
    <w:p w14:paraId="7D107A12" w14:textId="77777777" w:rsidR="00943B9D" w:rsidRDefault="00000000">
      <w:pPr>
        <w:pStyle w:val="ListParagraph"/>
      </w:pPr>
      <w:r>
        <w:tab/>
        <w:t xml:space="preserve">protected void </w:t>
      </w:r>
      <w:proofErr w:type="spellStart"/>
      <w:r>
        <w:t>doGet</w:t>
      </w:r>
      <w:proofErr w:type="spellEnd"/>
      <w:r>
        <w:t>(</w:t>
      </w:r>
      <w:proofErr w:type="spellStart"/>
      <w:r>
        <w:t>HttpServletRequest</w:t>
      </w:r>
      <w:proofErr w:type="spellEnd"/>
      <w:r>
        <w:t xml:space="preserve"> request, </w:t>
      </w:r>
      <w:proofErr w:type="spellStart"/>
      <w:r>
        <w:t>HttpServletResponse</w:t>
      </w:r>
      <w:proofErr w:type="spellEnd"/>
      <w:r>
        <w:t xml:space="preserve"> response)</w:t>
      </w:r>
    </w:p>
    <w:p w14:paraId="7C27F8D3" w14:textId="77777777" w:rsidR="00943B9D" w:rsidRDefault="00000000">
      <w:pPr>
        <w:pStyle w:val="ListParagraph"/>
      </w:pPr>
      <w:r>
        <w:tab/>
      </w:r>
      <w:r>
        <w:tab/>
      </w:r>
      <w:r>
        <w:tab/>
        <w:t xml:space="preserve">throws </w:t>
      </w:r>
      <w:proofErr w:type="spellStart"/>
      <w:r>
        <w:t>ServletException</w:t>
      </w:r>
      <w:proofErr w:type="spellEnd"/>
      <w:r>
        <w:t xml:space="preserve">, </w:t>
      </w:r>
      <w:proofErr w:type="spellStart"/>
      <w:r>
        <w:t>IOException</w:t>
      </w:r>
      <w:proofErr w:type="spellEnd"/>
      <w:r>
        <w:t xml:space="preserve"> {</w:t>
      </w:r>
    </w:p>
    <w:p w14:paraId="2481B343" w14:textId="77777777" w:rsidR="00943B9D" w:rsidRDefault="00000000">
      <w:pPr>
        <w:pStyle w:val="ListParagraph"/>
      </w:pPr>
      <w:r>
        <w:tab/>
      </w:r>
      <w:r>
        <w:tab/>
      </w:r>
      <w:proofErr w:type="spellStart"/>
      <w:r>
        <w:t>DoctorModel</w:t>
      </w:r>
      <w:proofErr w:type="spellEnd"/>
      <w:r>
        <w:t xml:space="preserve"> model = new </w:t>
      </w:r>
      <w:proofErr w:type="spellStart"/>
      <w:r>
        <w:t>DoctorModel</w:t>
      </w:r>
      <w:proofErr w:type="spellEnd"/>
      <w:r>
        <w:t>();</w:t>
      </w:r>
    </w:p>
    <w:p w14:paraId="1EC6C784" w14:textId="77777777" w:rsidR="00943B9D" w:rsidRDefault="00000000">
      <w:pPr>
        <w:pStyle w:val="ListParagraph"/>
      </w:pPr>
      <w:r>
        <w:tab/>
      </w:r>
      <w:r>
        <w:tab/>
        <w:t xml:space="preserve">long id = </w:t>
      </w:r>
      <w:proofErr w:type="spellStart"/>
      <w:r>
        <w:t>DataUtility.getLong</w:t>
      </w:r>
      <w:proofErr w:type="spellEnd"/>
      <w:r>
        <w:t>(</w:t>
      </w:r>
      <w:proofErr w:type="spellStart"/>
      <w:r>
        <w:t>request.getParameter</w:t>
      </w:r>
      <w:proofErr w:type="spellEnd"/>
      <w:r>
        <w:t>("id"));</w:t>
      </w:r>
    </w:p>
    <w:p w14:paraId="4AE0D2F1" w14:textId="77777777" w:rsidR="00943B9D" w:rsidRDefault="00000000">
      <w:pPr>
        <w:pStyle w:val="ListParagraph"/>
      </w:pPr>
      <w:r>
        <w:tab/>
      </w:r>
      <w:r>
        <w:tab/>
        <w:t>if (id &gt; 0) {</w:t>
      </w:r>
    </w:p>
    <w:p w14:paraId="2E094609" w14:textId="77777777" w:rsidR="00943B9D" w:rsidRDefault="00000000">
      <w:pPr>
        <w:pStyle w:val="ListParagraph"/>
      </w:pPr>
      <w:r>
        <w:tab/>
      </w:r>
      <w:r>
        <w:tab/>
      </w:r>
      <w:r>
        <w:tab/>
      </w:r>
      <w:proofErr w:type="spellStart"/>
      <w:r>
        <w:t>DoctoreBean</w:t>
      </w:r>
      <w:proofErr w:type="spellEnd"/>
      <w:r>
        <w:t xml:space="preserve"> bean = null;</w:t>
      </w:r>
    </w:p>
    <w:p w14:paraId="34D0A2FC" w14:textId="77777777" w:rsidR="00943B9D" w:rsidRDefault="00000000">
      <w:pPr>
        <w:pStyle w:val="ListParagraph"/>
      </w:pPr>
      <w:r>
        <w:tab/>
      </w:r>
      <w:r>
        <w:tab/>
      </w:r>
      <w:r>
        <w:tab/>
        <w:t>try {</w:t>
      </w:r>
    </w:p>
    <w:p w14:paraId="43095D9C" w14:textId="77777777" w:rsidR="00943B9D" w:rsidRDefault="00000000">
      <w:pPr>
        <w:pStyle w:val="ListParagraph"/>
      </w:pPr>
      <w:r>
        <w:tab/>
      </w:r>
      <w:r>
        <w:tab/>
      </w:r>
      <w:r>
        <w:tab/>
      </w:r>
      <w:r>
        <w:tab/>
        <w:t xml:space="preserve">bean = </w:t>
      </w:r>
      <w:proofErr w:type="spellStart"/>
      <w:r>
        <w:t>model.findByPk</w:t>
      </w:r>
      <w:proofErr w:type="spellEnd"/>
      <w:r>
        <w:t>(id);</w:t>
      </w:r>
    </w:p>
    <w:p w14:paraId="59590F20" w14:textId="77777777" w:rsidR="00943B9D" w:rsidRDefault="00000000">
      <w:pPr>
        <w:pStyle w:val="ListParagraph"/>
      </w:pPr>
      <w:r>
        <w:tab/>
      </w:r>
      <w:r>
        <w:tab/>
      </w:r>
      <w:r>
        <w:tab/>
        <w:t>} catch (Exception e) {</w:t>
      </w:r>
    </w:p>
    <w:p w14:paraId="48A61637" w14:textId="77777777" w:rsidR="00943B9D" w:rsidRDefault="00000000">
      <w:pPr>
        <w:pStyle w:val="ListParagraph"/>
      </w:pPr>
      <w:r>
        <w:tab/>
      </w:r>
      <w:r>
        <w:tab/>
      </w:r>
      <w:r>
        <w:tab/>
      </w:r>
      <w:r>
        <w:tab/>
      </w:r>
      <w:proofErr w:type="spellStart"/>
      <w:r>
        <w:t>e.printStackTrace</w:t>
      </w:r>
      <w:proofErr w:type="spellEnd"/>
      <w:r>
        <w:t>();</w:t>
      </w:r>
    </w:p>
    <w:p w14:paraId="26AF22C9" w14:textId="77777777" w:rsidR="00943B9D" w:rsidRDefault="00000000">
      <w:pPr>
        <w:pStyle w:val="ListParagraph"/>
      </w:pPr>
      <w:r>
        <w:tab/>
      </w:r>
      <w:r>
        <w:tab/>
      </w:r>
      <w:r>
        <w:tab/>
        <w:t>}</w:t>
      </w:r>
    </w:p>
    <w:p w14:paraId="27D63497" w14:textId="77777777" w:rsidR="00943B9D" w:rsidRDefault="00000000">
      <w:pPr>
        <w:pStyle w:val="ListParagraph"/>
      </w:pPr>
      <w:r>
        <w:tab/>
      </w:r>
      <w:r>
        <w:tab/>
      </w:r>
      <w:r>
        <w:tab/>
      </w:r>
      <w:proofErr w:type="spellStart"/>
      <w:r>
        <w:t>ServletUtility.setbean</w:t>
      </w:r>
      <w:proofErr w:type="spellEnd"/>
      <w:r>
        <w:t>(bean, request);</w:t>
      </w:r>
    </w:p>
    <w:p w14:paraId="5FAC47D7" w14:textId="77777777" w:rsidR="00943B9D" w:rsidRDefault="00000000">
      <w:pPr>
        <w:pStyle w:val="ListParagraph"/>
      </w:pPr>
      <w:r>
        <w:tab/>
      </w:r>
      <w:r>
        <w:tab/>
        <w:t>}</w:t>
      </w:r>
    </w:p>
    <w:p w14:paraId="6F4CEBC7" w14:textId="77777777" w:rsidR="00943B9D" w:rsidRDefault="00000000">
      <w:pPr>
        <w:pStyle w:val="ListParagraph"/>
      </w:pPr>
      <w:r>
        <w:tab/>
      </w:r>
      <w:r>
        <w:tab/>
      </w:r>
      <w:proofErr w:type="spellStart"/>
      <w:r>
        <w:t>ServletUtility.forward</w:t>
      </w:r>
      <w:proofErr w:type="spellEnd"/>
      <w:r>
        <w:t>(</w:t>
      </w:r>
      <w:proofErr w:type="spellStart"/>
      <w:r>
        <w:t>getView</w:t>
      </w:r>
      <w:proofErr w:type="spellEnd"/>
      <w:r>
        <w:t>(), request, response);</w:t>
      </w:r>
    </w:p>
    <w:p w14:paraId="74FE27FA" w14:textId="77777777" w:rsidR="00943B9D" w:rsidRDefault="00000000">
      <w:pPr>
        <w:pStyle w:val="ListParagraph"/>
      </w:pPr>
      <w:r>
        <w:tab/>
        <w:t>}</w:t>
      </w:r>
    </w:p>
    <w:p w14:paraId="5550973B" w14:textId="77777777" w:rsidR="00943B9D" w:rsidRDefault="00943B9D">
      <w:pPr>
        <w:pStyle w:val="ListParagraph"/>
      </w:pPr>
    </w:p>
    <w:p w14:paraId="0FC6A48D" w14:textId="77777777" w:rsidR="00943B9D" w:rsidRDefault="00000000">
      <w:pPr>
        <w:pStyle w:val="ListParagraph"/>
      </w:pPr>
      <w:r>
        <w:tab/>
        <w:t>/**</w:t>
      </w:r>
    </w:p>
    <w:p w14:paraId="52A38133" w14:textId="77777777" w:rsidR="00943B9D" w:rsidRDefault="00000000">
      <w:pPr>
        <w:pStyle w:val="ListParagraph"/>
      </w:pPr>
      <w:r>
        <w:tab/>
        <w:t xml:space="preserve"> * @see </w:t>
      </w:r>
      <w:proofErr w:type="spellStart"/>
      <w:r>
        <w:t>HttpServlet#doPost</w:t>
      </w:r>
      <w:proofErr w:type="spellEnd"/>
      <w:r>
        <w:t>(</w:t>
      </w:r>
      <w:proofErr w:type="spellStart"/>
      <w:r>
        <w:t>HttpServletRequest</w:t>
      </w:r>
      <w:proofErr w:type="spellEnd"/>
      <w:r>
        <w:t xml:space="preserve"> request, </w:t>
      </w:r>
      <w:proofErr w:type="spellStart"/>
      <w:r>
        <w:t>HttpServletResponse</w:t>
      </w:r>
      <w:proofErr w:type="spellEnd"/>
    </w:p>
    <w:p w14:paraId="65A06268" w14:textId="77777777" w:rsidR="00943B9D" w:rsidRDefault="00000000">
      <w:pPr>
        <w:pStyle w:val="ListParagraph"/>
      </w:pPr>
      <w:r>
        <w:tab/>
        <w:t xml:space="preserve"> *      response)</w:t>
      </w:r>
    </w:p>
    <w:p w14:paraId="54EC2AAA" w14:textId="77777777" w:rsidR="00943B9D" w:rsidRDefault="00000000">
      <w:pPr>
        <w:pStyle w:val="ListParagraph"/>
      </w:pPr>
      <w:r>
        <w:tab/>
        <w:t xml:space="preserve"> */</w:t>
      </w:r>
    </w:p>
    <w:p w14:paraId="032D9168" w14:textId="77777777" w:rsidR="00943B9D" w:rsidRDefault="00000000">
      <w:pPr>
        <w:pStyle w:val="ListParagraph"/>
      </w:pPr>
      <w:r>
        <w:lastRenderedPageBreak/>
        <w:tab/>
        <w:t xml:space="preserve">protected void </w:t>
      </w:r>
      <w:proofErr w:type="spellStart"/>
      <w:r>
        <w:t>doPost</w:t>
      </w:r>
      <w:proofErr w:type="spellEnd"/>
      <w:r>
        <w:t>(</w:t>
      </w:r>
      <w:proofErr w:type="spellStart"/>
      <w:r>
        <w:t>HttpServletRequest</w:t>
      </w:r>
      <w:proofErr w:type="spellEnd"/>
      <w:r>
        <w:t xml:space="preserve"> request, </w:t>
      </w:r>
      <w:proofErr w:type="spellStart"/>
      <w:r>
        <w:t>HttpServletResponse</w:t>
      </w:r>
      <w:proofErr w:type="spellEnd"/>
      <w:r>
        <w:t xml:space="preserve"> response)</w:t>
      </w:r>
    </w:p>
    <w:p w14:paraId="062FE780" w14:textId="77777777" w:rsidR="00943B9D" w:rsidRDefault="00000000">
      <w:pPr>
        <w:pStyle w:val="ListParagraph"/>
      </w:pPr>
      <w:r>
        <w:tab/>
      </w:r>
      <w:r>
        <w:tab/>
      </w:r>
      <w:r>
        <w:tab/>
        <w:t xml:space="preserve">throws </w:t>
      </w:r>
      <w:proofErr w:type="spellStart"/>
      <w:r>
        <w:t>ServletException</w:t>
      </w:r>
      <w:proofErr w:type="spellEnd"/>
      <w:r>
        <w:t xml:space="preserve">, </w:t>
      </w:r>
      <w:proofErr w:type="spellStart"/>
      <w:r>
        <w:t>IOException</w:t>
      </w:r>
      <w:proofErr w:type="spellEnd"/>
      <w:r>
        <w:t xml:space="preserve"> {</w:t>
      </w:r>
    </w:p>
    <w:p w14:paraId="76D0CD20" w14:textId="77777777" w:rsidR="00943B9D" w:rsidRDefault="00000000">
      <w:pPr>
        <w:pStyle w:val="ListParagraph"/>
      </w:pPr>
      <w:r>
        <w:tab/>
      </w:r>
      <w:r>
        <w:tab/>
      </w:r>
      <w:proofErr w:type="spellStart"/>
      <w:r>
        <w:t>DoctorModel</w:t>
      </w:r>
      <w:proofErr w:type="spellEnd"/>
      <w:r>
        <w:t xml:space="preserve"> model = new </w:t>
      </w:r>
      <w:proofErr w:type="spellStart"/>
      <w:r>
        <w:t>DoctorModel</w:t>
      </w:r>
      <w:proofErr w:type="spellEnd"/>
      <w:r>
        <w:t>();</w:t>
      </w:r>
    </w:p>
    <w:p w14:paraId="435A3B3A" w14:textId="77777777" w:rsidR="00943B9D" w:rsidRDefault="00000000">
      <w:pPr>
        <w:pStyle w:val="ListParagraph"/>
      </w:pPr>
      <w:r>
        <w:tab/>
      </w:r>
      <w:r>
        <w:tab/>
      </w:r>
      <w:proofErr w:type="spellStart"/>
      <w:r>
        <w:t>System.out.println</w:t>
      </w:r>
      <w:proofErr w:type="spellEnd"/>
      <w:r>
        <w:t>("in do post");</w:t>
      </w:r>
    </w:p>
    <w:p w14:paraId="779EFF4D" w14:textId="77777777" w:rsidR="00943B9D" w:rsidRDefault="00000000">
      <w:pPr>
        <w:pStyle w:val="ListParagraph"/>
      </w:pPr>
      <w:r>
        <w:tab/>
      </w:r>
      <w:r>
        <w:tab/>
        <w:t xml:space="preserve">String op = </w:t>
      </w:r>
      <w:proofErr w:type="spellStart"/>
      <w:r>
        <w:t>DataUtility.getString</w:t>
      </w:r>
      <w:proofErr w:type="spellEnd"/>
      <w:r>
        <w:t>(</w:t>
      </w:r>
      <w:proofErr w:type="spellStart"/>
      <w:r>
        <w:t>request.getParameter</w:t>
      </w:r>
      <w:proofErr w:type="spellEnd"/>
      <w:r>
        <w:t>("operation"));</w:t>
      </w:r>
    </w:p>
    <w:p w14:paraId="29B52802" w14:textId="77777777" w:rsidR="00943B9D" w:rsidRDefault="00000000">
      <w:pPr>
        <w:pStyle w:val="ListParagraph"/>
      </w:pPr>
      <w:r>
        <w:tab/>
      </w:r>
      <w:r>
        <w:tab/>
        <w:t xml:space="preserve">long id = </w:t>
      </w:r>
      <w:proofErr w:type="spellStart"/>
      <w:r>
        <w:t>DataUtility.getLong</w:t>
      </w:r>
      <w:proofErr w:type="spellEnd"/>
      <w:r>
        <w:t>(</w:t>
      </w:r>
      <w:proofErr w:type="spellStart"/>
      <w:r>
        <w:t>request.getParameter</w:t>
      </w:r>
      <w:proofErr w:type="spellEnd"/>
      <w:r>
        <w:t>("id"));</w:t>
      </w:r>
    </w:p>
    <w:p w14:paraId="25CC9218" w14:textId="77777777" w:rsidR="00943B9D" w:rsidRDefault="00000000">
      <w:pPr>
        <w:pStyle w:val="ListParagraph"/>
      </w:pPr>
      <w:r>
        <w:tab/>
      </w:r>
      <w:r>
        <w:tab/>
      </w:r>
      <w:proofErr w:type="spellStart"/>
      <w:r>
        <w:t>System.out.println</w:t>
      </w:r>
      <w:proofErr w:type="spellEnd"/>
      <w:r>
        <w:t>("op:" + op);</w:t>
      </w:r>
    </w:p>
    <w:p w14:paraId="340D737E" w14:textId="77777777" w:rsidR="00943B9D" w:rsidRDefault="00000000">
      <w:pPr>
        <w:pStyle w:val="ListParagraph"/>
      </w:pPr>
      <w:r>
        <w:tab/>
      </w:r>
      <w:r>
        <w:tab/>
      </w:r>
      <w:proofErr w:type="spellStart"/>
      <w:r>
        <w:t>DoctoreBean</w:t>
      </w:r>
      <w:proofErr w:type="spellEnd"/>
      <w:r>
        <w:t xml:space="preserve"> bean = new </w:t>
      </w:r>
      <w:proofErr w:type="spellStart"/>
      <w:r>
        <w:t>DoctoreBean</w:t>
      </w:r>
      <w:proofErr w:type="spellEnd"/>
      <w:r>
        <w:t>();</w:t>
      </w:r>
    </w:p>
    <w:p w14:paraId="03147B46" w14:textId="77777777" w:rsidR="00943B9D" w:rsidRDefault="00000000">
      <w:pPr>
        <w:pStyle w:val="ListParagraph"/>
      </w:pPr>
      <w:r>
        <w:tab/>
      </w:r>
      <w:r>
        <w:tab/>
        <w:t>bean = (</w:t>
      </w:r>
      <w:proofErr w:type="spellStart"/>
      <w:r>
        <w:t>DoctoreBean</w:t>
      </w:r>
      <w:proofErr w:type="spellEnd"/>
      <w:r>
        <w:t xml:space="preserve">) </w:t>
      </w:r>
      <w:proofErr w:type="spellStart"/>
      <w:r>
        <w:t>populateBean</w:t>
      </w:r>
      <w:proofErr w:type="spellEnd"/>
      <w:r>
        <w:t>(request);</w:t>
      </w:r>
    </w:p>
    <w:p w14:paraId="43C9DF62" w14:textId="77777777" w:rsidR="00943B9D" w:rsidRDefault="00000000">
      <w:pPr>
        <w:pStyle w:val="ListParagraph"/>
      </w:pPr>
      <w:r>
        <w:tab/>
      </w:r>
      <w:r>
        <w:tab/>
        <w:t>if (</w:t>
      </w:r>
      <w:proofErr w:type="spellStart"/>
      <w:r>
        <w:t>bean.getId</w:t>
      </w:r>
      <w:proofErr w:type="spellEnd"/>
      <w:r>
        <w:t>() &gt; 0) {</w:t>
      </w:r>
    </w:p>
    <w:p w14:paraId="328B79DD" w14:textId="77777777" w:rsidR="00943B9D" w:rsidRDefault="00000000">
      <w:pPr>
        <w:pStyle w:val="ListParagraph"/>
      </w:pPr>
      <w:r>
        <w:tab/>
      </w:r>
      <w:r>
        <w:tab/>
      </w:r>
      <w:r>
        <w:tab/>
      </w:r>
      <w:proofErr w:type="spellStart"/>
      <w:r>
        <w:t>System.out.println</w:t>
      </w:r>
      <w:proofErr w:type="spellEnd"/>
      <w:r>
        <w:t>("in do post2");</w:t>
      </w:r>
    </w:p>
    <w:p w14:paraId="2BCED3CD" w14:textId="77777777" w:rsidR="00943B9D" w:rsidRDefault="00000000">
      <w:pPr>
        <w:pStyle w:val="ListParagraph"/>
      </w:pPr>
      <w:r>
        <w:tab/>
      </w:r>
      <w:r>
        <w:tab/>
      </w:r>
      <w:r>
        <w:tab/>
        <w:t xml:space="preserve">long </w:t>
      </w:r>
      <w:proofErr w:type="spellStart"/>
      <w:r>
        <w:t>i</w:t>
      </w:r>
      <w:proofErr w:type="spellEnd"/>
      <w:r>
        <w:t xml:space="preserve"> = </w:t>
      </w:r>
      <w:proofErr w:type="spellStart"/>
      <w:r>
        <w:t>model.Update</w:t>
      </w:r>
      <w:proofErr w:type="spellEnd"/>
      <w:r>
        <w:t>(bean);</w:t>
      </w:r>
    </w:p>
    <w:p w14:paraId="38A02202" w14:textId="77777777" w:rsidR="00943B9D" w:rsidRDefault="00000000">
      <w:pPr>
        <w:pStyle w:val="ListParagraph"/>
      </w:pPr>
      <w:r>
        <w:tab/>
      </w:r>
      <w:r>
        <w:tab/>
      </w:r>
      <w:r>
        <w:tab/>
      </w:r>
      <w:proofErr w:type="spellStart"/>
      <w:r>
        <w:t>ServletUtility.setSuccessMessage</w:t>
      </w:r>
      <w:proofErr w:type="spellEnd"/>
      <w:r>
        <w:t>("Data Updated Successfully", request);</w:t>
      </w:r>
    </w:p>
    <w:p w14:paraId="72458BF4" w14:textId="77777777" w:rsidR="00943B9D" w:rsidRDefault="00000000">
      <w:pPr>
        <w:pStyle w:val="ListParagraph"/>
      </w:pPr>
      <w:r>
        <w:tab/>
      </w:r>
      <w:r>
        <w:tab/>
        <w:t>} else {</w:t>
      </w:r>
    </w:p>
    <w:p w14:paraId="7116F8B0" w14:textId="77777777" w:rsidR="00943B9D" w:rsidRDefault="00000000">
      <w:pPr>
        <w:pStyle w:val="ListParagraph"/>
      </w:pPr>
      <w:r>
        <w:tab/>
      </w:r>
      <w:r>
        <w:tab/>
      </w:r>
      <w:r>
        <w:tab/>
        <w:t>try {</w:t>
      </w:r>
    </w:p>
    <w:p w14:paraId="194F6B41" w14:textId="77777777" w:rsidR="00943B9D" w:rsidRDefault="00000000">
      <w:pPr>
        <w:pStyle w:val="ListParagraph"/>
      </w:pPr>
      <w:r>
        <w:tab/>
      </w:r>
      <w:r>
        <w:tab/>
      </w:r>
      <w:r>
        <w:tab/>
      </w:r>
      <w:r>
        <w:tab/>
        <w:t xml:space="preserve">long pk = </w:t>
      </w:r>
      <w:proofErr w:type="spellStart"/>
      <w:r>
        <w:t>model.add</w:t>
      </w:r>
      <w:proofErr w:type="spellEnd"/>
      <w:r>
        <w:t>(bean);</w:t>
      </w:r>
    </w:p>
    <w:p w14:paraId="16D26512" w14:textId="77777777" w:rsidR="00943B9D" w:rsidRDefault="00000000">
      <w:pPr>
        <w:pStyle w:val="ListParagraph"/>
      </w:pPr>
      <w:r>
        <w:tab/>
      </w:r>
      <w:r>
        <w:tab/>
      </w:r>
      <w:r>
        <w:tab/>
      </w:r>
      <w:r>
        <w:tab/>
      </w:r>
      <w:proofErr w:type="spellStart"/>
      <w:r>
        <w:t>ServletUtility.setSuccessMessage</w:t>
      </w:r>
      <w:proofErr w:type="spellEnd"/>
      <w:r>
        <w:t>("Data Add Successfully", request);</w:t>
      </w:r>
    </w:p>
    <w:p w14:paraId="207C2FD1" w14:textId="77777777" w:rsidR="00943B9D" w:rsidRDefault="00000000">
      <w:pPr>
        <w:pStyle w:val="ListParagraph"/>
      </w:pPr>
      <w:r>
        <w:tab/>
      </w:r>
      <w:r>
        <w:tab/>
      </w:r>
      <w:r>
        <w:tab/>
        <w:t>} catch (Exception e) {</w:t>
      </w:r>
    </w:p>
    <w:p w14:paraId="57433B51" w14:textId="77777777" w:rsidR="00943B9D" w:rsidRDefault="00000000">
      <w:pPr>
        <w:pStyle w:val="ListParagraph"/>
      </w:pPr>
      <w:r>
        <w:tab/>
      </w:r>
      <w:r>
        <w:tab/>
      </w:r>
      <w:r>
        <w:tab/>
      </w:r>
      <w:r>
        <w:tab/>
        <w:t>// TODO Auto-generated catch block</w:t>
      </w:r>
    </w:p>
    <w:p w14:paraId="49477CD3" w14:textId="77777777" w:rsidR="00943B9D" w:rsidRDefault="00000000">
      <w:pPr>
        <w:pStyle w:val="ListParagraph"/>
      </w:pPr>
      <w:r>
        <w:tab/>
      </w:r>
      <w:r>
        <w:tab/>
      </w:r>
      <w:r>
        <w:tab/>
      </w:r>
      <w:r>
        <w:tab/>
      </w:r>
      <w:proofErr w:type="spellStart"/>
      <w:r>
        <w:t>e.printStackTrace</w:t>
      </w:r>
      <w:proofErr w:type="spellEnd"/>
      <w:r>
        <w:t>();</w:t>
      </w:r>
    </w:p>
    <w:p w14:paraId="568C81CB" w14:textId="77777777" w:rsidR="00943B9D" w:rsidRDefault="00000000">
      <w:pPr>
        <w:pStyle w:val="ListParagraph"/>
      </w:pPr>
      <w:r>
        <w:tab/>
      </w:r>
      <w:r>
        <w:tab/>
      </w:r>
      <w:r>
        <w:tab/>
        <w:t>}</w:t>
      </w:r>
    </w:p>
    <w:p w14:paraId="675C2C19" w14:textId="77777777" w:rsidR="00943B9D" w:rsidRDefault="00000000">
      <w:pPr>
        <w:pStyle w:val="ListParagraph"/>
      </w:pPr>
      <w:r>
        <w:tab/>
      </w:r>
      <w:r>
        <w:tab/>
        <w:t>}</w:t>
      </w:r>
    </w:p>
    <w:p w14:paraId="5614B5BD" w14:textId="77777777" w:rsidR="00943B9D" w:rsidRDefault="00000000">
      <w:pPr>
        <w:pStyle w:val="ListParagraph"/>
      </w:pPr>
      <w:r>
        <w:tab/>
      </w:r>
      <w:r>
        <w:tab/>
      </w:r>
      <w:proofErr w:type="spellStart"/>
      <w:r>
        <w:t>ServletUtility.forward</w:t>
      </w:r>
      <w:proofErr w:type="spellEnd"/>
      <w:r>
        <w:t>(</w:t>
      </w:r>
      <w:proofErr w:type="spellStart"/>
      <w:r>
        <w:t>getView</w:t>
      </w:r>
      <w:proofErr w:type="spellEnd"/>
      <w:r>
        <w:t>(), request, response);</w:t>
      </w:r>
    </w:p>
    <w:p w14:paraId="738CFAC2" w14:textId="77777777" w:rsidR="00943B9D" w:rsidRDefault="00000000">
      <w:pPr>
        <w:pStyle w:val="ListParagraph"/>
      </w:pPr>
      <w:r>
        <w:tab/>
        <w:t>}</w:t>
      </w:r>
    </w:p>
    <w:p w14:paraId="027CE249" w14:textId="77777777" w:rsidR="00943B9D" w:rsidRDefault="00943B9D">
      <w:pPr>
        <w:pStyle w:val="ListParagraph"/>
      </w:pPr>
    </w:p>
    <w:p w14:paraId="0C01BD1A" w14:textId="77777777" w:rsidR="00943B9D" w:rsidRDefault="00000000">
      <w:pPr>
        <w:pStyle w:val="ListParagraph"/>
      </w:pPr>
      <w:r>
        <w:tab/>
        <w:t>@Override</w:t>
      </w:r>
    </w:p>
    <w:p w14:paraId="39C032DD" w14:textId="77777777" w:rsidR="00943B9D" w:rsidRDefault="00000000">
      <w:pPr>
        <w:pStyle w:val="ListParagraph"/>
      </w:pPr>
      <w:r>
        <w:tab/>
        <w:t xml:space="preserve">protected String </w:t>
      </w:r>
      <w:proofErr w:type="spellStart"/>
      <w:r>
        <w:t>getView</w:t>
      </w:r>
      <w:proofErr w:type="spellEnd"/>
      <w:r>
        <w:t>() {</w:t>
      </w:r>
    </w:p>
    <w:p w14:paraId="1D6C1D66" w14:textId="77777777" w:rsidR="00943B9D" w:rsidRDefault="00000000">
      <w:pPr>
        <w:pStyle w:val="ListParagraph"/>
      </w:pPr>
      <w:r>
        <w:tab/>
      </w:r>
      <w:r>
        <w:tab/>
        <w:t xml:space="preserve">return </w:t>
      </w:r>
      <w:proofErr w:type="spellStart"/>
      <w:r>
        <w:t>DFViewCtl.DOCTOR_VIEW</w:t>
      </w:r>
      <w:proofErr w:type="spellEnd"/>
      <w:r>
        <w:t>;</w:t>
      </w:r>
    </w:p>
    <w:p w14:paraId="57B0836E" w14:textId="77777777" w:rsidR="00943B9D" w:rsidRDefault="00000000">
      <w:pPr>
        <w:pStyle w:val="ListParagraph"/>
      </w:pPr>
      <w:r>
        <w:tab/>
        <w:t>}</w:t>
      </w:r>
    </w:p>
    <w:p w14:paraId="29AF07B3" w14:textId="77777777" w:rsidR="00943B9D" w:rsidRDefault="00943B9D">
      <w:pPr>
        <w:pStyle w:val="ListParagraph"/>
      </w:pPr>
    </w:p>
    <w:p w14:paraId="3AC737B8" w14:textId="77777777" w:rsidR="00943B9D" w:rsidRDefault="00000000">
      <w:pPr>
        <w:pStyle w:val="ListParagraph"/>
      </w:pPr>
      <w:r>
        <w:tab/>
        <w:t>@Override</w:t>
      </w:r>
    </w:p>
    <w:p w14:paraId="07B15195" w14:textId="77777777" w:rsidR="00943B9D" w:rsidRDefault="00000000">
      <w:pPr>
        <w:pStyle w:val="ListParagraph"/>
      </w:pPr>
      <w:r>
        <w:tab/>
        <w:t xml:space="preserve">protected </w:t>
      </w:r>
      <w:proofErr w:type="spellStart"/>
      <w:r>
        <w:t>BaseBean</w:t>
      </w:r>
      <w:proofErr w:type="spellEnd"/>
      <w:r>
        <w:t xml:space="preserve"> </w:t>
      </w:r>
      <w:proofErr w:type="spellStart"/>
      <w:r>
        <w:t>populateBean</w:t>
      </w:r>
      <w:proofErr w:type="spellEnd"/>
      <w:r>
        <w:t>(</w:t>
      </w:r>
      <w:proofErr w:type="spellStart"/>
      <w:r>
        <w:t>HttpServletRequest</w:t>
      </w:r>
      <w:proofErr w:type="spellEnd"/>
      <w:r>
        <w:t xml:space="preserve"> request) {</w:t>
      </w:r>
    </w:p>
    <w:p w14:paraId="38937C66" w14:textId="77777777" w:rsidR="00943B9D" w:rsidRDefault="00000000">
      <w:pPr>
        <w:pStyle w:val="ListParagraph"/>
      </w:pPr>
      <w:r>
        <w:tab/>
      </w:r>
      <w:r>
        <w:tab/>
      </w:r>
      <w:proofErr w:type="spellStart"/>
      <w:r>
        <w:t>DoctoreBean</w:t>
      </w:r>
      <w:proofErr w:type="spellEnd"/>
      <w:r>
        <w:t xml:space="preserve"> bean = new </w:t>
      </w:r>
      <w:proofErr w:type="spellStart"/>
      <w:r>
        <w:t>DoctoreBean</w:t>
      </w:r>
      <w:proofErr w:type="spellEnd"/>
      <w:r>
        <w:t>();</w:t>
      </w:r>
    </w:p>
    <w:p w14:paraId="0D182289" w14:textId="77777777" w:rsidR="00943B9D" w:rsidRDefault="00000000">
      <w:pPr>
        <w:pStyle w:val="ListParagraph"/>
      </w:pPr>
      <w:r>
        <w:tab/>
      </w:r>
      <w:r>
        <w:tab/>
      </w:r>
      <w:proofErr w:type="spellStart"/>
      <w:r>
        <w:t>System.out.println</w:t>
      </w:r>
      <w:proofErr w:type="spellEnd"/>
      <w:r>
        <w:t xml:space="preserve">("in </w:t>
      </w:r>
      <w:proofErr w:type="spellStart"/>
      <w:r>
        <w:t>populateBean</w:t>
      </w:r>
      <w:proofErr w:type="spellEnd"/>
      <w:r>
        <w:t>");</w:t>
      </w:r>
    </w:p>
    <w:p w14:paraId="71F18E33" w14:textId="77777777" w:rsidR="00943B9D" w:rsidRDefault="00000000">
      <w:pPr>
        <w:pStyle w:val="ListParagraph"/>
      </w:pPr>
      <w:r>
        <w:tab/>
      </w:r>
      <w:r>
        <w:tab/>
      </w:r>
      <w:proofErr w:type="spellStart"/>
      <w:r>
        <w:t>bean.setId</w:t>
      </w:r>
      <w:proofErr w:type="spellEnd"/>
      <w:r>
        <w:t>(</w:t>
      </w:r>
      <w:proofErr w:type="spellStart"/>
      <w:r>
        <w:t>DataUtility.getLong</w:t>
      </w:r>
      <w:proofErr w:type="spellEnd"/>
      <w:r>
        <w:t>(</w:t>
      </w:r>
      <w:proofErr w:type="spellStart"/>
      <w:r>
        <w:t>request.getParameter</w:t>
      </w:r>
      <w:proofErr w:type="spellEnd"/>
      <w:r>
        <w:t>("id")));</w:t>
      </w:r>
    </w:p>
    <w:p w14:paraId="5AE92FB7" w14:textId="77777777" w:rsidR="00943B9D" w:rsidRDefault="00000000">
      <w:pPr>
        <w:pStyle w:val="ListParagraph"/>
      </w:pPr>
      <w:r>
        <w:tab/>
      </w:r>
      <w:r>
        <w:tab/>
        <w:t>bean.setName(DataUtility.getString(request.getParameter("name")));</w:t>
      </w:r>
    </w:p>
    <w:p w14:paraId="3ED85C9E" w14:textId="77777777" w:rsidR="00943B9D" w:rsidRDefault="00000000">
      <w:pPr>
        <w:pStyle w:val="ListParagraph"/>
      </w:pPr>
      <w:r>
        <w:tab/>
      </w:r>
      <w:r>
        <w:tab/>
        <w:t>bean.setEmail(DataUtility.getString(request.getParameter("email")));</w:t>
      </w:r>
    </w:p>
    <w:p w14:paraId="0D65EAC6" w14:textId="77777777" w:rsidR="00943B9D" w:rsidRDefault="00000000">
      <w:pPr>
        <w:pStyle w:val="ListParagraph"/>
      </w:pPr>
      <w:r>
        <w:tab/>
      </w:r>
      <w:r>
        <w:tab/>
        <w:t>bean.setLocation(DataUtility.getString(request.getParameter("location")));</w:t>
      </w:r>
    </w:p>
    <w:p w14:paraId="19EC6B73" w14:textId="77777777" w:rsidR="00943B9D" w:rsidRDefault="00000000">
      <w:pPr>
        <w:pStyle w:val="ListParagraph"/>
      </w:pPr>
      <w:r>
        <w:tab/>
      </w:r>
      <w:r>
        <w:tab/>
        <w:t>bean.setGender(DataUtility.getString(request.getParameter("gender")));</w:t>
      </w:r>
    </w:p>
    <w:p w14:paraId="1DE2D320" w14:textId="77777777" w:rsidR="00943B9D" w:rsidRDefault="00000000">
      <w:pPr>
        <w:pStyle w:val="ListParagraph"/>
      </w:pPr>
      <w:r>
        <w:lastRenderedPageBreak/>
        <w:tab/>
      </w:r>
      <w:r>
        <w:tab/>
        <w:t>bean.setCategory(DataUtility.getString(request.getParameter("category")));</w:t>
      </w:r>
    </w:p>
    <w:p w14:paraId="21CA3CE2" w14:textId="77777777" w:rsidR="00943B9D" w:rsidRDefault="00000000">
      <w:pPr>
        <w:pStyle w:val="ListParagraph"/>
      </w:pPr>
      <w:r>
        <w:tab/>
      </w:r>
      <w:r>
        <w:tab/>
      </w:r>
      <w:proofErr w:type="spellStart"/>
      <w:r>
        <w:t>bean.setTiming</w:t>
      </w:r>
      <w:proofErr w:type="spellEnd"/>
      <w:r>
        <w:t>(</w:t>
      </w:r>
      <w:proofErr w:type="spellStart"/>
      <w:r>
        <w:t>LocalTime.parse</w:t>
      </w:r>
      <w:proofErr w:type="spellEnd"/>
      <w:r>
        <w:t>(</w:t>
      </w:r>
      <w:proofErr w:type="spellStart"/>
      <w:r>
        <w:t>request.getParameter</w:t>
      </w:r>
      <w:proofErr w:type="spellEnd"/>
      <w:r>
        <w:t>("timing")));</w:t>
      </w:r>
    </w:p>
    <w:p w14:paraId="668E5DCD" w14:textId="77777777" w:rsidR="00943B9D" w:rsidRDefault="00000000">
      <w:pPr>
        <w:pStyle w:val="ListParagraph"/>
      </w:pPr>
      <w:r>
        <w:tab/>
      </w:r>
      <w:r>
        <w:tab/>
        <w:t>bean.setFees(DataUtility.getString(request.getParameter("fees")));</w:t>
      </w:r>
    </w:p>
    <w:p w14:paraId="7EB1680C" w14:textId="77777777" w:rsidR="00943B9D" w:rsidRDefault="00000000">
      <w:pPr>
        <w:pStyle w:val="ListParagraph"/>
      </w:pPr>
      <w:r>
        <w:tab/>
      </w:r>
      <w:r>
        <w:tab/>
        <w:t>bean.setExperience(DataUtility.getString(request.getParameter("experience")));</w:t>
      </w:r>
    </w:p>
    <w:p w14:paraId="76F187BF" w14:textId="77777777" w:rsidR="00943B9D" w:rsidRDefault="00000000">
      <w:pPr>
        <w:pStyle w:val="ListParagraph"/>
      </w:pPr>
      <w:r>
        <w:tab/>
      </w:r>
      <w:r>
        <w:tab/>
      </w:r>
      <w:proofErr w:type="spellStart"/>
      <w:r>
        <w:t>bean.setStatus</w:t>
      </w:r>
      <w:proofErr w:type="spellEnd"/>
      <w:r>
        <w:t>("status");</w:t>
      </w:r>
    </w:p>
    <w:p w14:paraId="2AF1A01A" w14:textId="77777777" w:rsidR="00943B9D" w:rsidRDefault="00000000">
      <w:pPr>
        <w:pStyle w:val="ListParagraph"/>
      </w:pPr>
      <w:r>
        <w:tab/>
      </w:r>
      <w:r>
        <w:tab/>
      </w:r>
      <w:proofErr w:type="spellStart"/>
      <w:r>
        <w:t>populateDTO</w:t>
      </w:r>
      <w:proofErr w:type="spellEnd"/>
      <w:r>
        <w:t>(bean, request);</w:t>
      </w:r>
    </w:p>
    <w:p w14:paraId="1297C6B6" w14:textId="77777777" w:rsidR="00943B9D" w:rsidRDefault="00000000">
      <w:pPr>
        <w:pStyle w:val="ListParagraph"/>
      </w:pPr>
      <w:r>
        <w:tab/>
      </w:r>
      <w:r>
        <w:tab/>
        <w:t>return bean;</w:t>
      </w:r>
    </w:p>
    <w:p w14:paraId="63AEEF9C" w14:textId="77777777" w:rsidR="00943B9D" w:rsidRDefault="00000000">
      <w:pPr>
        <w:pStyle w:val="ListParagraph"/>
      </w:pPr>
      <w:r>
        <w:tab/>
        <w:t>}</w:t>
      </w:r>
    </w:p>
    <w:p w14:paraId="492B160D" w14:textId="77777777" w:rsidR="00943B9D" w:rsidRDefault="00943B9D">
      <w:pPr>
        <w:pStyle w:val="ListParagraph"/>
      </w:pPr>
    </w:p>
    <w:p w14:paraId="14F9DD86" w14:textId="77777777" w:rsidR="00943B9D" w:rsidRDefault="00000000">
      <w:pPr>
        <w:pStyle w:val="ListParagraph"/>
      </w:pPr>
      <w:r>
        <w:t>}</w:t>
      </w:r>
    </w:p>
    <w:p w14:paraId="50B40744" w14:textId="77777777" w:rsidR="00943B9D" w:rsidRDefault="00943B9D">
      <w:pPr>
        <w:pStyle w:val="ListParagraph"/>
      </w:pPr>
    </w:p>
    <w:p w14:paraId="25878E47" w14:textId="77777777" w:rsidR="00943B9D" w:rsidRDefault="00000000">
      <w:pPr>
        <w:pStyle w:val="ListParagraph"/>
      </w:pPr>
      <w:r>
        <w:t xml:space="preserve">package </w:t>
      </w:r>
      <w:proofErr w:type="spellStart"/>
      <w:r>
        <w:t>online.doctor.finder.Model</w:t>
      </w:r>
      <w:proofErr w:type="spellEnd"/>
      <w:r>
        <w:t>;</w:t>
      </w:r>
    </w:p>
    <w:p w14:paraId="5C69F3B6" w14:textId="77777777" w:rsidR="00943B9D" w:rsidRDefault="00943B9D">
      <w:pPr>
        <w:pStyle w:val="ListParagraph"/>
      </w:pPr>
    </w:p>
    <w:p w14:paraId="67B7769D" w14:textId="77777777" w:rsidR="00943B9D" w:rsidRDefault="00000000">
      <w:pPr>
        <w:pStyle w:val="ListParagraph"/>
      </w:pPr>
      <w:r>
        <w:t xml:space="preserve">import </w:t>
      </w:r>
      <w:proofErr w:type="spellStart"/>
      <w:r>
        <w:t>java.sql.Connection</w:t>
      </w:r>
      <w:proofErr w:type="spellEnd"/>
      <w:r>
        <w:t>;</w:t>
      </w:r>
    </w:p>
    <w:p w14:paraId="044E5BA7" w14:textId="77777777" w:rsidR="00943B9D" w:rsidRDefault="00000000">
      <w:pPr>
        <w:pStyle w:val="ListParagraph"/>
      </w:pPr>
      <w:r>
        <w:t xml:space="preserve">import </w:t>
      </w:r>
      <w:proofErr w:type="spellStart"/>
      <w:r>
        <w:t>java.sql.PreparedStatement</w:t>
      </w:r>
      <w:proofErr w:type="spellEnd"/>
      <w:r>
        <w:t>;</w:t>
      </w:r>
    </w:p>
    <w:p w14:paraId="4D1EB763" w14:textId="77777777" w:rsidR="00943B9D" w:rsidRDefault="00000000">
      <w:pPr>
        <w:pStyle w:val="ListParagraph"/>
      </w:pPr>
      <w:r>
        <w:t xml:space="preserve">import </w:t>
      </w:r>
      <w:proofErr w:type="spellStart"/>
      <w:r>
        <w:t>java.sql.ResultSet</w:t>
      </w:r>
      <w:proofErr w:type="spellEnd"/>
      <w:r>
        <w:t>;</w:t>
      </w:r>
    </w:p>
    <w:p w14:paraId="2E6E20C4" w14:textId="77777777" w:rsidR="00943B9D" w:rsidRDefault="00000000">
      <w:pPr>
        <w:pStyle w:val="ListParagraph"/>
      </w:pPr>
      <w:r>
        <w:t xml:space="preserve">import </w:t>
      </w:r>
      <w:proofErr w:type="spellStart"/>
      <w:r>
        <w:t>java.sql.SQLException</w:t>
      </w:r>
      <w:proofErr w:type="spellEnd"/>
      <w:r>
        <w:t>;</w:t>
      </w:r>
    </w:p>
    <w:p w14:paraId="51EBC3D6" w14:textId="77777777" w:rsidR="00943B9D" w:rsidRDefault="00000000">
      <w:pPr>
        <w:pStyle w:val="ListParagraph"/>
      </w:pPr>
      <w:r>
        <w:t xml:space="preserve">import </w:t>
      </w:r>
      <w:proofErr w:type="spellStart"/>
      <w:r>
        <w:t>java.util.ArrayList</w:t>
      </w:r>
      <w:proofErr w:type="spellEnd"/>
      <w:r>
        <w:t>;</w:t>
      </w:r>
    </w:p>
    <w:p w14:paraId="5CC4D144" w14:textId="77777777" w:rsidR="00943B9D" w:rsidRDefault="00000000">
      <w:pPr>
        <w:pStyle w:val="ListParagraph"/>
      </w:pPr>
      <w:r>
        <w:t xml:space="preserve">import </w:t>
      </w:r>
      <w:proofErr w:type="spellStart"/>
      <w:r>
        <w:t>java.util.List</w:t>
      </w:r>
      <w:proofErr w:type="spellEnd"/>
      <w:r>
        <w:t>;</w:t>
      </w:r>
    </w:p>
    <w:p w14:paraId="059D0675" w14:textId="77777777" w:rsidR="00943B9D" w:rsidRDefault="00943B9D">
      <w:pPr>
        <w:pStyle w:val="ListParagraph"/>
      </w:pPr>
    </w:p>
    <w:p w14:paraId="740D676E" w14:textId="77777777" w:rsidR="00943B9D" w:rsidRDefault="00000000">
      <w:pPr>
        <w:pStyle w:val="ListParagraph"/>
      </w:pPr>
      <w:r>
        <w:t xml:space="preserve">import </w:t>
      </w:r>
      <w:proofErr w:type="spellStart"/>
      <w:r>
        <w:t>online.doctor.finder.Bean.DoctoreBean</w:t>
      </w:r>
      <w:proofErr w:type="spellEnd"/>
      <w:r>
        <w:t>;</w:t>
      </w:r>
    </w:p>
    <w:p w14:paraId="4145D841" w14:textId="77777777" w:rsidR="00943B9D" w:rsidRDefault="00000000">
      <w:pPr>
        <w:pStyle w:val="ListParagraph"/>
      </w:pPr>
      <w:r>
        <w:t xml:space="preserve">import </w:t>
      </w:r>
      <w:proofErr w:type="spellStart"/>
      <w:r>
        <w:t>online.doctor.finder.Exception.ApplicationException</w:t>
      </w:r>
      <w:proofErr w:type="spellEnd"/>
      <w:r>
        <w:t>;</w:t>
      </w:r>
    </w:p>
    <w:p w14:paraId="2F8601AB" w14:textId="77777777" w:rsidR="00943B9D" w:rsidRDefault="00000000">
      <w:pPr>
        <w:pStyle w:val="ListParagraph"/>
      </w:pPr>
      <w:r>
        <w:t xml:space="preserve">import </w:t>
      </w:r>
      <w:proofErr w:type="spellStart"/>
      <w:r>
        <w:t>online.doctor.finder.Utility.JDBCDataSource</w:t>
      </w:r>
      <w:proofErr w:type="spellEnd"/>
      <w:r>
        <w:t>;</w:t>
      </w:r>
    </w:p>
    <w:p w14:paraId="42FABE9C" w14:textId="77777777" w:rsidR="00943B9D" w:rsidRDefault="00943B9D">
      <w:pPr>
        <w:pStyle w:val="ListParagraph"/>
      </w:pPr>
    </w:p>
    <w:p w14:paraId="286F3712" w14:textId="77777777" w:rsidR="00943B9D" w:rsidRDefault="00000000">
      <w:pPr>
        <w:pStyle w:val="ListParagraph"/>
      </w:pPr>
      <w:r>
        <w:t xml:space="preserve">public class </w:t>
      </w:r>
      <w:proofErr w:type="spellStart"/>
      <w:r>
        <w:t>DoctorModel</w:t>
      </w:r>
      <w:proofErr w:type="spellEnd"/>
      <w:r>
        <w:t xml:space="preserve"> {</w:t>
      </w:r>
    </w:p>
    <w:p w14:paraId="4DA0838E" w14:textId="77777777" w:rsidR="00943B9D" w:rsidRDefault="00943B9D">
      <w:pPr>
        <w:pStyle w:val="ListParagraph"/>
      </w:pPr>
    </w:p>
    <w:p w14:paraId="21E3CC82" w14:textId="77777777" w:rsidR="00943B9D" w:rsidRDefault="00000000">
      <w:pPr>
        <w:pStyle w:val="ListParagraph"/>
      </w:pPr>
      <w:r>
        <w:tab/>
        <w:t xml:space="preserve">public Integer </w:t>
      </w:r>
      <w:proofErr w:type="spellStart"/>
      <w:r>
        <w:t>nextpk</w:t>
      </w:r>
      <w:proofErr w:type="spellEnd"/>
      <w:r>
        <w:t>() throws Exception {</w:t>
      </w:r>
    </w:p>
    <w:p w14:paraId="3B295C9C" w14:textId="77777777" w:rsidR="00943B9D" w:rsidRDefault="00943B9D">
      <w:pPr>
        <w:pStyle w:val="ListParagraph"/>
      </w:pPr>
    </w:p>
    <w:p w14:paraId="3CD2AE27" w14:textId="77777777" w:rsidR="00943B9D" w:rsidRDefault="00000000">
      <w:pPr>
        <w:pStyle w:val="ListParagraph"/>
      </w:pPr>
      <w:r>
        <w:tab/>
      </w:r>
      <w:r>
        <w:tab/>
        <w:t>Connection conn = null;</w:t>
      </w:r>
    </w:p>
    <w:p w14:paraId="796FF411" w14:textId="77777777" w:rsidR="00943B9D" w:rsidRDefault="00000000">
      <w:pPr>
        <w:pStyle w:val="ListParagraph"/>
      </w:pPr>
      <w:r>
        <w:tab/>
      </w:r>
      <w:r>
        <w:tab/>
        <w:t>int pk = 0;</w:t>
      </w:r>
    </w:p>
    <w:p w14:paraId="56F33193" w14:textId="77777777" w:rsidR="00943B9D" w:rsidRDefault="00000000">
      <w:pPr>
        <w:pStyle w:val="ListParagraph"/>
      </w:pPr>
      <w:r>
        <w:tab/>
      </w:r>
      <w:r>
        <w:tab/>
        <w:t>try {</w:t>
      </w:r>
    </w:p>
    <w:p w14:paraId="4AC1C8EA" w14:textId="77777777" w:rsidR="00943B9D" w:rsidRDefault="00000000">
      <w:pPr>
        <w:pStyle w:val="ListParagraph"/>
      </w:pPr>
      <w:r>
        <w:tab/>
      </w:r>
      <w:r>
        <w:tab/>
      </w:r>
      <w:r>
        <w:tab/>
        <w:t xml:space="preserve">conn = </w:t>
      </w:r>
      <w:proofErr w:type="spellStart"/>
      <w:r>
        <w:t>JDBCDataSource.getConnection</w:t>
      </w:r>
      <w:proofErr w:type="spellEnd"/>
      <w:r>
        <w:t>();</w:t>
      </w:r>
    </w:p>
    <w:p w14:paraId="0745A429" w14:textId="77777777" w:rsidR="00943B9D" w:rsidRDefault="00000000">
      <w:pPr>
        <w:pStyle w:val="ListParagraph"/>
      </w:pPr>
      <w:r>
        <w:tab/>
      </w:r>
      <w:r>
        <w:tab/>
      </w:r>
      <w:r>
        <w:tab/>
      </w:r>
      <w:proofErr w:type="spellStart"/>
      <w:r>
        <w:t>PreparedStatement</w:t>
      </w:r>
      <w:proofErr w:type="spellEnd"/>
      <w:r>
        <w:t xml:space="preserve"> </w:t>
      </w:r>
      <w:proofErr w:type="spellStart"/>
      <w:r>
        <w:t>ps</w:t>
      </w:r>
      <w:proofErr w:type="spellEnd"/>
      <w:r>
        <w:t xml:space="preserve"> = </w:t>
      </w:r>
      <w:proofErr w:type="spellStart"/>
      <w:r>
        <w:t>conn.prepareStatement</w:t>
      </w:r>
      <w:proofErr w:type="spellEnd"/>
      <w:r>
        <w:t>("SELECT MAX(ID) FROM doctor");</w:t>
      </w:r>
    </w:p>
    <w:p w14:paraId="15B762A2" w14:textId="77777777" w:rsidR="00943B9D" w:rsidRDefault="00000000">
      <w:pPr>
        <w:pStyle w:val="ListParagraph"/>
      </w:pPr>
      <w:r>
        <w:tab/>
      </w:r>
      <w:r>
        <w:tab/>
      </w:r>
      <w:r>
        <w:tab/>
      </w:r>
      <w:proofErr w:type="spellStart"/>
      <w:r>
        <w:t>ResultSet</w:t>
      </w:r>
      <w:proofErr w:type="spellEnd"/>
      <w:r>
        <w:t xml:space="preserve"> </w:t>
      </w:r>
      <w:proofErr w:type="spellStart"/>
      <w:r>
        <w:t>rs</w:t>
      </w:r>
      <w:proofErr w:type="spellEnd"/>
      <w:r>
        <w:t xml:space="preserve"> = </w:t>
      </w:r>
      <w:proofErr w:type="spellStart"/>
      <w:r>
        <w:t>ps.executeQuery</w:t>
      </w:r>
      <w:proofErr w:type="spellEnd"/>
      <w:r>
        <w:t>();</w:t>
      </w:r>
    </w:p>
    <w:p w14:paraId="374F9AFF" w14:textId="77777777" w:rsidR="00943B9D" w:rsidRDefault="00000000">
      <w:pPr>
        <w:pStyle w:val="ListParagraph"/>
      </w:pPr>
      <w:r>
        <w:tab/>
      </w:r>
      <w:r>
        <w:tab/>
      </w:r>
      <w:r>
        <w:tab/>
        <w:t>while (</w:t>
      </w:r>
      <w:proofErr w:type="spellStart"/>
      <w:r>
        <w:t>rs.next</w:t>
      </w:r>
      <w:proofErr w:type="spellEnd"/>
      <w:r>
        <w:t>()) {</w:t>
      </w:r>
    </w:p>
    <w:p w14:paraId="03FA00AE" w14:textId="77777777" w:rsidR="00943B9D" w:rsidRDefault="00000000">
      <w:pPr>
        <w:pStyle w:val="ListParagraph"/>
      </w:pPr>
      <w:r>
        <w:tab/>
      </w:r>
      <w:r>
        <w:tab/>
      </w:r>
      <w:r>
        <w:tab/>
      </w:r>
      <w:r>
        <w:tab/>
        <w:t xml:space="preserve">pk = </w:t>
      </w:r>
      <w:proofErr w:type="spellStart"/>
      <w:r>
        <w:t>rs.getInt</w:t>
      </w:r>
      <w:proofErr w:type="spellEnd"/>
      <w:r>
        <w:t>(1);</w:t>
      </w:r>
    </w:p>
    <w:p w14:paraId="28F8D719" w14:textId="77777777" w:rsidR="00943B9D" w:rsidRDefault="00000000">
      <w:pPr>
        <w:pStyle w:val="ListParagraph"/>
      </w:pPr>
      <w:r>
        <w:tab/>
      </w:r>
      <w:r>
        <w:tab/>
      </w:r>
      <w:r>
        <w:tab/>
        <w:t>}</w:t>
      </w:r>
    </w:p>
    <w:p w14:paraId="6D60A349" w14:textId="77777777" w:rsidR="00943B9D" w:rsidRDefault="00000000">
      <w:pPr>
        <w:pStyle w:val="ListParagraph"/>
      </w:pPr>
      <w:r>
        <w:tab/>
      </w:r>
      <w:r>
        <w:tab/>
        <w:t>} catch (</w:t>
      </w:r>
      <w:proofErr w:type="spellStart"/>
      <w:r>
        <w:t>SQLException</w:t>
      </w:r>
      <w:proofErr w:type="spellEnd"/>
      <w:r>
        <w:t xml:space="preserve"> e) {</w:t>
      </w:r>
    </w:p>
    <w:p w14:paraId="2F65131E" w14:textId="77777777" w:rsidR="00943B9D" w:rsidRDefault="00000000">
      <w:pPr>
        <w:pStyle w:val="ListParagraph"/>
      </w:pPr>
      <w:r>
        <w:tab/>
      </w:r>
      <w:r>
        <w:tab/>
      </w:r>
      <w:r>
        <w:tab/>
      </w:r>
      <w:proofErr w:type="spellStart"/>
      <w:r>
        <w:t>e.printStackTrace</w:t>
      </w:r>
      <w:proofErr w:type="spellEnd"/>
      <w:r>
        <w:t>();</w:t>
      </w:r>
    </w:p>
    <w:p w14:paraId="539B3971" w14:textId="77777777" w:rsidR="00943B9D" w:rsidRDefault="00000000">
      <w:pPr>
        <w:pStyle w:val="ListParagraph"/>
      </w:pPr>
      <w:r>
        <w:tab/>
      </w:r>
      <w:r>
        <w:tab/>
        <w:t>}</w:t>
      </w:r>
    </w:p>
    <w:p w14:paraId="04F79233" w14:textId="77777777" w:rsidR="00943B9D" w:rsidRDefault="00000000">
      <w:pPr>
        <w:pStyle w:val="ListParagraph"/>
      </w:pPr>
      <w:r>
        <w:tab/>
      </w:r>
      <w:r>
        <w:tab/>
        <w:t>return pk + 1;</w:t>
      </w:r>
    </w:p>
    <w:p w14:paraId="28B06274" w14:textId="77777777" w:rsidR="00943B9D" w:rsidRDefault="00000000">
      <w:pPr>
        <w:pStyle w:val="ListParagraph"/>
      </w:pPr>
      <w:r>
        <w:lastRenderedPageBreak/>
        <w:tab/>
        <w:t>}</w:t>
      </w:r>
    </w:p>
    <w:p w14:paraId="11BDD143" w14:textId="77777777" w:rsidR="00943B9D" w:rsidRDefault="00943B9D">
      <w:pPr>
        <w:pStyle w:val="ListParagraph"/>
      </w:pPr>
    </w:p>
    <w:p w14:paraId="3A11B801" w14:textId="77777777" w:rsidR="00943B9D" w:rsidRDefault="00000000">
      <w:pPr>
        <w:pStyle w:val="ListParagraph"/>
      </w:pPr>
      <w:r>
        <w:tab/>
        <w:t>public long add(</w:t>
      </w:r>
      <w:proofErr w:type="spellStart"/>
      <w:r>
        <w:t>DoctoreBean</w:t>
      </w:r>
      <w:proofErr w:type="spellEnd"/>
      <w:r>
        <w:t xml:space="preserve"> bean) throws Exception {</w:t>
      </w:r>
    </w:p>
    <w:p w14:paraId="54CCCED6" w14:textId="77777777" w:rsidR="00943B9D" w:rsidRDefault="00000000">
      <w:pPr>
        <w:pStyle w:val="ListParagraph"/>
      </w:pPr>
      <w:r>
        <w:tab/>
      </w:r>
      <w:r>
        <w:tab/>
      </w:r>
      <w:proofErr w:type="spellStart"/>
      <w:r>
        <w:t>System.out.println</w:t>
      </w:r>
      <w:proofErr w:type="spellEnd"/>
      <w:r>
        <w:t>("in add method");</w:t>
      </w:r>
    </w:p>
    <w:p w14:paraId="5027C4BA" w14:textId="77777777" w:rsidR="00943B9D" w:rsidRDefault="00000000">
      <w:pPr>
        <w:pStyle w:val="ListParagraph"/>
      </w:pPr>
      <w:r>
        <w:tab/>
      </w:r>
      <w:r>
        <w:tab/>
        <w:t>Connection conn = null;</w:t>
      </w:r>
    </w:p>
    <w:p w14:paraId="20B2FD5F" w14:textId="77777777" w:rsidR="00943B9D" w:rsidRDefault="00000000">
      <w:pPr>
        <w:pStyle w:val="ListParagraph"/>
      </w:pPr>
      <w:r>
        <w:tab/>
      </w:r>
      <w:r>
        <w:tab/>
        <w:t>int pk = 0;</w:t>
      </w:r>
    </w:p>
    <w:p w14:paraId="0DAEEB46" w14:textId="77777777" w:rsidR="00943B9D" w:rsidRDefault="00943B9D">
      <w:pPr>
        <w:pStyle w:val="ListParagraph"/>
      </w:pPr>
    </w:p>
    <w:p w14:paraId="0A849408" w14:textId="77777777" w:rsidR="00943B9D" w:rsidRDefault="00000000">
      <w:pPr>
        <w:pStyle w:val="ListParagraph"/>
      </w:pPr>
      <w:r>
        <w:tab/>
      </w:r>
      <w:r>
        <w:tab/>
      </w:r>
      <w:proofErr w:type="spellStart"/>
      <w:r>
        <w:t>UserModel</w:t>
      </w:r>
      <w:proofErr w:type="spellEnd"/>
      <w:r>
        <w:t xml:space="preserve"> model = new </w:t>
      </w:r>
      <w:proofErr w:type="spellStart"/>
      <w:r>
        <w:t>UserModel</w:t>
      </w:r>
      <w:proofErr w:type="spellEnd"/>
      <w:r>
        <w:t>();</w:t>
      </w:r>
    </w:p>
    <w:p w14:paraId="1B2FA1D8" w14:textId="77777777" w:rsidR="00943B9D" w:rsidRDefault="00000000">
      <w:pPr>
        <w:pStyle w:val="ListParagraph"/>
      </w:pPr>
      <w:r>
        <w:tab/>
      </w:r>
      <w:r>
        <w:tab/>
        <w:t>/*</w:t>
      </w:r>
    </w:p>
    <w:p w14:paraId="0D609205" w14:textId="77777777" w:rsidR="00943B9D" w:rsidRDefault="00000000">
      <w:pPr>
        <w:pStyle w:val="ListParagraph"/>
      </w:pPr>
      <w:r>
        <w:tab/>
      </w:r>
      <w:r>
        <w:tab/>
        <w:t xml:space="preserve"> * </w:t>
      </w:r>
      <w:proofErr w:type="spellStart"/>
      <w:r>
        <w:t>UserBean</w:t>
      </w:r>
      <w:proofErr w:type="spellEnd"/>
      <w:r>
        <w:t xml:space="preserve"> </w:t>
      </w:r>
      <w:proofErr w:type="spellStart"/>
      <w:r>
        <w:t>existbean</w:t>
      </w:r>
      <w:proofErr w:type="spellEnd"/>
      <w:r>
        <w:t xml:space="preserve"> = </w:t>
      </w:r>
      <w:proofErr w:type="spellStart"/>
      <w:r>
        <w:t>findByLogin</w:t>
      </w:r>
      <w:proofErr w:type="spellEnd"/>
      <w:r>
        <w:t>(</w:t>
      </w:r>
      <w:proofErr w:type="spellStart"/>
      <w:r>
        <w:t>bean.getEmail</w:t>
      </w:r>
      <w:proofErr w:type="spellEnd"/>
      <w:r>
        <w:t>()); if (</w:t>
      </w:r>
      <w:proofErr w:type="spellStart"/>
      <w:r>
        <w:t>existbean</w:t>
      </w:r>
      <w:proofErr w:type="spellEnd"/>
      <w:r>
        <w:t xml:space="preserve"> != null) {</w:t>
      </w:r>
    </w:p>
    <w:p w14:paraId="4CCE8648" w14:textId="77777777" w:rsidR="00943B9D" w:rsidRDefault="00000000">
      <w:pPr>
        <w:pStyle w:val="ListParagraph"/>
      </w:pPr>
      <w:r>
        <w:tab/>
      </w:r>
      <w:r>
        <w:tab/>
        <w:t xml:space="preserve"> * throw new </w:t>
      </w:r>
      <w:proofErr w:type="spellStart"/>
      <w:r>
        <w:t>DuplicateRecordException</w:t>
      </w:r>
      <w:proofErr w:type="spellEnd"/>
      <w:r>
        <w:t xml:space="preserve">("Login Id already </w:t>
      </w:r>
      <w:proofErr w:type="spellStart"/>
      <w:r>
        <w:t>exite</w:t>
      </w:r>
      <w:proofErr w:type="spellEnd"/>
      <w:r>
        <w:t>"); }</w:t>
      </w:r>
    </w:p>
    <w:p w14:paraId="2A026867" w14:textId="77777777" w:rsidR="00943B9D" w:rsidRDefault="00000000">
      <w:pPr>
        <w:pStyle w:val="ListParagraph"/>
      </w:pPr>
      <w:r>
        <w:tab/>
      </w:r>
      <w:r>
        <w:tab/>
        <w:t xml:space="preserve"> */</w:t>
      </w:r>
    </w:p>
    <w:p w14:paraId="396BEEA4" w14:textId="77777777" w:rsidR="00943B9D" w:rsidRDefault="00943B9D">
      <w:pPr>
        <w:pStyle w:val="ListParagraph"/>
      </w:pPr>
    </w:p>
    <w:p w14:paraId="7CAEDE65" w14:textId="77777777" w:rsidR="00943B9D" w:rsidRDefault="00000000">
      <w:pPr>
        <w:pStyle w:val="ListParagraph"/>
      </w:pPr>
      <w:r>
        <w:tab/>
      </w:r>
      <w:r>
        <w:tab/>
        <w:t>try {</w:t>
      </w:r>
    </w:p>
    <w:p w14:paraId="5B96BA35" w14:textId="77777777" w:rsidR="00943B9D" w:rsidRDefault="00000000">
      <w:pPr>
        <w:pStyle w:val="ListParagraph"/>
      </w:pPr>
      <w:r>
        <w:tab/>
      </w:r>
      <w:r>
        <w:tab/>
      </w:r>
      <w:r>
        <w:tab/>
        <w:t xml:space="preserve">conn = </w:t>
      </w:r>
      <w:proofErr w:type="spellStart"/>
      <w:r>
        <w:t>JDBCDataSource.getConnection</w:t>
      </w:r>
      <w:proofErr w:type="spellEnd"/>
      <w:r>
        <w:t>();</w:t>
      </w:r>
    </w:p>
    <w:p w14:paraId="40726449" w14:textId="77777777" w:rsidR="00943B9D" w:rsidRDefault="00000000">
      <w:pPr>
        <w:pStyle w:val="ListParagraph"/>
      </w:pPr>
      <w:r>
        <w:tab/>
      </w:r>
      <w:r>
        <w:tab/>
      </w:r>
      <w:r>
        <w:tab/>
        <w:t xml:space="preserve">pk = </w:t>
      </w:r>
      <w:proofErr w:type="spellStart"/>
      <w:r>
        <w:t>nextpk</w:t>
      </w:r>
      <w:proofErr w:type="spellEnd"/>
      <w:r>
        <w:t>();</w:t>
      </w:r>
    </w:p>
    <w:p w14:paraId="7F7E26F9" w14:textId="77777777" w:rsidR="00943B9D" w:rsidRDefault="00000000">
      <w:pPr>
        <w:pStyle w:val="ListParagraph"/>
      </w:pPr>
      <w:r>
        <w:tab/>
      </w:r>
      <w:r>
        <w:tab/>
      </w:r>
      <w:r>
        <w:tab/>
      </w:r>
      <w:proofErr w:type="spellStart"/>
      <w:r>
        <w:t>conn.setAutoCommit</w:t>
      </w:r>
      <w:proofErr w:type="spellEnd"/>
      <w:r>
        <w:t>(false);</w:t>
      </w:r>
    </w:p>
    <w:p w14:paraId="25AA1239" w14:textId="77777777" w:rsidR="00943B9D" w:rsidRDefault="00000000">
      <w:pPr>
        <w:pStyle w:val="ListParagraph"/>
      </w:pPr>
      <w:r>
        <w:tab/>
      </w:r>
      <w:r>
        <w:tab/>
      </w:r>
      <w:r>
        <w:tab/>
      </w:r>
      <w:proofErr w:type="spellStart"/>
      <w:r>
        <w:t>PreparedStatement</w:t>
      </w:r>
      <w:proofErr w:type="spellEnd"/>
      <w:r>
        <w:t xml:space="preserve"> </w:t>
      </w:r>
      <w:proofErr w:type="spellStart"/>
      <w:r>
        <w:t>ps</w:t>
      </w:r>
      <w:proofErr w:type="spellEnd"/>
      <w:r>
        <w:t xml:space="preserve"> = </w:t>
      </w:r>
      <w:proofErr w:type="spellStart"/>
      <w:r>
        <w:t>conn.prepareStatement</w:t>
      </w:r>
      <w:proofErr w:type="spellEnd"/>
      <w:r>
        <w:t>("INSERT INTO doctor VALUES(?,?,?,?,?,?,?,?,?,?)");</w:t>
      </w:r>
    </w:p>
    <w:p w14:paraId="0889E09D" w14:textId="77777777" w:rsidR="00943B9D" w:rsidRDefault="00000000">
      <w:pPr>
        <w:pStyle w:val="ListParagraph"/>
      </w:pPr>
      <w:r>
        <w:tab/>
      </w:r>
      <w:r>
        <w:tab/>
      </w:r>
      <w:r>
        <w:tab/>
      </w:r>
      <w:proofErr w:type="spellStart"/>
      <w:r>
        <w:t>ps.setLong</w:t>
      </w:r>
      <w:proofErr w:type="spellEnd"/>
      <w:r>
        <w:t>(1, pk);</w:t>
      </w:r>
    </w:p>
    <w:p w14:paraId="2C7A9A96" w14:textId="77777777" w:rsidR="00943B9D" w:rsidRDefault="00000000">
      <w:pPr>
        <w:pStyle w:val="ListParagraph"/>
      </w:pPr>
      <w:r>
        <w:tab/>
      </w:r>
      <w:r>
        <w:tab/>
      </w:r>
      <w:r>
        <w:tab/>
      </w:r>
      <w:proofErr w:type="spellStart"/>
      <w:r>
        <w:t>ps.setString</w:t>
      </w:r>
      <w:proofErr w:type="spellEnd"/>
      <w:r>
        <w:t xml:space="preserve">(2, </w:t>
      </w:r>
      <w:proofErr w:type="spellStart"/>
      <w:r>
        <w:t>bean.getName</w:t>
      </w:r>
      <w:proofErr w:type="spellEnd"/>
      <w:r>
        <w:t>());</w:t>
      </w:r>
    </w:p>
    <w:p w14:paraId="76894521" w14:textId="77777777" w:rsidR="00943B9D" w:rsidRDefault="00000000">
      <w:pPr>
        <w:pStyle w:val="ListParagraph"/>
      </w:pPr>
      <w:r>
        <w:tab/>
      </w:r>
      <w:r>
        <w:tab/>
      </w:r>
      <w:r>
        <w:tab/>
      </w:r>
      <w:proofErr w:type="spellStart"/>
      <w:r>
        <w:t>ps.setString</w:t>
      </w:r>
      <w:proofErr w:type="spellEnd"/>
      <w:r>
        <w:t xml:space="preserve">(3, </w:t>
      </w:r>
      <w:proofErr w:type="spellStart"/>
      <w:r>
        <w:t>bean.getEmail</w:t>
      </w:r>
      <w:proofErr w:type="spellEnd"/>
      <w:r>
        <w:t>());</w:t>
      </w:r>
    </w:p>
    <w:p w14:paraId="0B2DFEA0" w14:textId="77777777" w:rsidR="00943B9D" w:rsidRDefault="00000000">
      <w:pPr>
        <w:pStyle w:val="ListParagraph"/>
      </w:pPr>
      <w:r>
        <w:tab/>
      </w:r>
      <w:r>
        <w:tab/>
      </w:r>
      <w:r>
        <w:tab/>
      </w:r>
      <w:proofErr w:type="spellStart"/>
      <w:r>
        <w:t>ps.setString</w:t>
      </w:r>
      <w:proofErr w:type="spellEnd"/>
      <w:r>
        <w:t xml:space="preserve">(4, </w:t>
      </w:r>
      <w:proofErr w:type="spellStart"/>
      <w:r>
        <w:t>bean.getLocation</w:t>
      </w:r>
      <w:proofErr w:type="spellEnd"/>
      <w:r>
        <w:t>());</w:t>
      </w:r>
    </w:p>
    <w:p w14:paraId="7E8DE882" w14:textId="77777777" w:rsidR="00943B9D" w:rsidRDefault="00000000">
      <w:pPr>
        <w:pStyle w:val="ListParagraph"/>
      </w:pPr>
      <w:r>
        <w:tab/>
      </w:r>
      <w:r>
        <w:tab/>
      </w:r>
      <w:r>
        <w:tab/>
      </w:r>
      <w:proofErr w:type="spellStart"/>
      <w:r>
        <w:t>ps.setString</w:t>
      </w:r>
      <w:proofErr w:type="spellEnd"/>
      <w:r>
        <w:t xml:space="preserve">(5, </w:t>
      </w:r>
      <w:proofErr w:type="spellStart"/>
      <w:r>
        <w:t>bean.getGender</w:t>
      </w:r>
      <w:proofErr w:type="spellEnd"/>
      <w:r>
        <w:t>());</w:t>
      </w:r>
    </w:p>
    <w:p w14:paraId="251DBFC2" w14:textId="77777777" w:rsidR="00943B9D" w:rsidRDefault="00000000">
      <w:pPr>
        <w:pStyle w:val="ListParagraph"/>
      </w:pPr>
      <w:r>
        <w:tab/>
      </w:r>
      <w:r>
        <w:tab/>
      </w:r>
      <w:r>
        <w:tab/>
      </w:r>
      <w:proofErr w:type="spellStart"/>
      <w:r>
        <w:t>ps.setString</w:t>
      </w:r>
      <w:proofErr w:type="spellEnd"/>
      <w:r>
        <w:t xml:space="preserve">(6, </w:t>
      </w:r>
      <w:proofErr w:type="spellStart"/>
      <w:r>
        <w:t>bean.getCategory</w:t>
      </w:r>
      <w:proofErr w:type="spellEnd"/>
      <w:r>
        <w:t>());</w:t>
      </w:r>
    </w:p>
    <w:p w14:paraId="01524B20" w14:textId="77777777" w:rsidR="00943B9D" w:rsidRDefault="00000000">
      <w:pPr>
        <w:pStyle w:val="ListParagraph"/>
      </w:pPr>
      <w:r>
        <w:tab/>
      </w:r>
      <w:r>
        <w:tab/>
      </w:r>
      <w:r>
        <w:tab/>
      </w:r>
      <w:proofErr w:type="spellStart"/>
      <w:r>
        <w:t>ps.setObject</w:t>
      </w:r>
      <w:proofErr w:type="spellEnd"/>
      <w:r>
        <w:t xml:space="preserve">(7, </w:t>
      </w:r>
      <w:proofErr w:type="spellStart"/>
      <w:r>
        <w:t>bean.getTiming</w:t>
      </w:r>
      <w:proofErr w:type="spellEnd"/>
      <w:r>
        <w:t>());</w:t>
      </w:r>
    </w:p>
    <w:p w14:paraId="4D18AF57" w14:textId="77777777" w:rsidR="00943B9D" w:rsidRDefault="00000000">
      <w:pPr>
        <w:pStyle w:val="ListParagraph"/>
      </w:pPr>
      <w:r>
        <w:tab/>
      </w:r>
      <w:r>
        <w:tab/>
      </w:r>
      <w:r>
        <w:tab/>
      </w:r>
      <w:proofErr w:type="spellStart"/>
      <w:r>
        <w:t>ps.setString</w:t>
      </w:r>
      <w:proofErr w:type="spellEnd"/>
      <w:r>
        <w:t xml:space="preserve">(8, </w:t>
      </w:r>
      <w:proofErr w:type="spellStart"/>
      <w:r>
        <w:t>bean.getFees</w:t>
      </w:r>
      <w:proofErr w:type="spellEnd"/>
      <w:r>
        <w:t>());</w:t>
      </w:r>
    </w:p>
    <w:p w14:paraId="470B7698" w14:textId="77777777" w:rsidR="00943B9D" w:rsidRDefault="00000000">
      <w:pPr>
        <w:pStyle w:val="ListParagraph"/>
      </w:pPr>
      <w:r>
        <w:tab/>
      </w:r>
      <w:r>
        <w:tab/>
      </w:r>
      <w:r>
        <w:tab/>
      </w:r>
      <w:proofErr w:type="spellStart"/>
      <w:r>
        <w:t>ps.setString</w:t>
      </w:r>
      <w:proofErr w:type="spellEnd"/>
      <w:r>
        <w:t xml:space="preserve">(9, </w:t>
      </w:r>
      <w:proofErr w:type="spellStart"/>
      <w:r>
        <w:t>bean.getExperience</w:t>
      </w:r>
      <w:proofErr w:type="spellEnd"/>
      <w:r>
        <w:t>());</w:t>
      </w:r>
    </w:p>
    <w:p w14:paraId="1DD1904B" w14:textId="77777777" w:rsidR="00943B9D" w:rsidRDefault="00000000">
      <w:pPr>
        <w:pStyle w:val="ListParagraph"/>
      </w:pPr>
      <w:r>
        <w:tab/>
      </w:r>
      <w:r>
        <w:tab/>
      </w:r>
      <w:r>
        <w:tab/>
      </w:r>
      <w:proofErr w:type="spellStart"/>
      <w:r>
        <w:t>ps.setString</w:t>
      </w:r>
      <w:proofErr w:type="spellEnd"/>
      <w:r>
        <w:t xml:space="preserve">(10, </w:t>
      </w:r>
      <w:proofErr w:type="spellStart"/>
      <w:r>
        <w:t>bean.getStatus</w:t>
      </w:r>
      <w:proofErr w:type="spellEnd"/>
      <w:r>
        <w:t>());</w:t>
      </w:r>
    </w:p>
    <w:p w14:paraId="0B995661" w14:textId="77777777" w:rsidR="00943B9D" w:rsidRDefault="00000000">
      <w:pPr>
        <w:pStyle w:val="ListParagraph"/>
      </w:pPr>
      <w:r>
        <w:tab/>
      </w:r>
      <w:r>
        <w:tab/>
      </w:r>
      <w:r>
        <w:tab/>
      </w:r>
      <w:proofErr w:type="spellStart"/>
      <w:r>
        <w:t>System.out.println</w:t>
      </w:r>
      <w:proofErr w:type="spellEnd"/>
      <w:r>
        <w:t>("</w:t>
      </w:r>
      <w:proofErr w:type="spellStart"/>
      <w:r>
        <w:t>ookkkkk</w:t>
      </w:r>
      <w:proofErr w:type="spellEnd"/>
      <w:r>
        <w:t>");</w:t>
      </w:r>
    </w:p>
    <w:p w14:paraId="14938582" w14:textId="77777777" w:rsidR="00943B9D" w:rsidRDefault="00000000">
      <w:pPr>
        <w:pStyle w:val="ListParagraph"/>
      </w:pPr>
      <w:r>
        <w:tab/>
      </w:r>
      <w:r>
        <w:tab/>
      </w:r>
      <w:r>
        <w:tab/>
      </w:r>
      <w:proofErr w:type="spellStart"/>
      <w:r>
        <w:t>ps.executeUpdate</w:t>
      </w:r>
      <w:proofErr w:type="spellEnd"/>
      <w:r>
        <w:t>();</w:t>
      </w:r>
    </w:p>
    <w:p w14:paraId="7A757D87" w14:textId="77777777" w:rsidR="00943B9D" w:rsidRDefault="00000000">
      <w:pPr>
        <w:pStyle w:val="ListParagraph"/>
      </w:pPr>
      <w:r>
        <w:tab/>
      </w:r>
      <w:r>
        <w:tab/>
      </w:r>
      <w:r>
        <w:tab/>
      </w:r>
      <w:proofErr w:type="spellStart"/>
      <w:r>
        <w:t>System.out.println</w:t>
      </w:r>
      <w:proofErr w:type="spellEnd"/>
      <w:r>
        <w:t>("</w:t>
      </w:r>
      <w:proofErr w:type="spellStart"/>
      <w:r>
        <w:t>nooooookkkk</w:t>
      </w:r>
      <w:proofErr w:type="spellEnd"/>
      <w:r>
        <w:t>");</w:t>
      </w:r>
    </w:p>
    <w:p w14:paraId="085D91D1" w14:textId="77777777" w:rsidR="00943B9D" w:rsidRDefault="00000000">
      <w:pPr>
        <w:pStyle w:val="ListParagraph"/>
      </w:pPr>
      <w:r>
        <w:tab/>
      </w:r>
      <w:r>
        <w:tab/>
      </w:r>
      <w:r>
        <w:tab/>
      </w:r>
      <w:proofErr w:type="spellStart"/>
      <w:r>
        <w:t>conn.commit</w:t>
      </w:r>
      <w:proofErr w:type="spellEnd"/>
      <w:r>
        <w:t>();</w:t>
      </w:r>
    </w:p>
    <w:p w14:paraId="08AFB674" w14:textId="77777777" w:rsidR="00943B9D" w:rsidRDefault="00000000">
      <w:pPr>
        <w:pStyle w:val="ListParagraph"/>
      </w:pPr>
      <w:r>
        <w:tab/>
      </w:r>
      <w:r>
        <w:tab/>
      </w:r>
      <w:r>
        <w:tab/>
      </w:r>
      <w:proofErr w:type="spellStart"/>
      <w:r>
        <w:t>ps.close</w:t>
      </w:r>
      <w:proofErr w:type="spellEnd"/>
      <w:r>
        <w:t>();</w:t>
      </w:r>
    </w:p>
    <w:p w14:paraId="57F7241B" w14:textId="77777777" w:rsidR="00943B9D" w:rsidRDefault="00000000">
      <w:pPr>
        <w:pStyle w:val="ListParagraph"/>
      </w:pPr>
      <w:r>
        <w:tab/>
      </w:r>
      <w:r>
        <w:tab/>
        <w:t>} catch (Exception e) {</w:t>
      </w:r>
    </w:p>
    <w:p w14:paraId="3F3100D7" w14:textId="77777777" w:rsidR="00943B9D" w:rsidRDefault="00000000">
      <w:pPr>
        <w:pStyle w:val="ListParagraph"/>
      </w:pPr>
      <w:r>
        <w:tab/>
      </w:r>
      <w:r>
        <w:tab/>
      </w:r>
      <w:r>
        <w:tab/>
      </w:r>
      <w:proofErr w:type="spellStart"/>
      <w:r>
        <w:t>e.printStackTrace</w:t>
      </w:r>
      <w:proofErr w:type="spellEnd"/>
      <w:r>
        <w:t>();</w:t>
      </w:r>
    </w:p>
    <w:p w14:paraId="55FA1A8F" w14:textId="77777777" w:rsidR="00943B9D" w:rsidRDefault="00000000">
      <w:pPr>
        <w:pStyle w:val="ListParagraph"/>
      </w:pPr>
      <w:r>
        <w:tab/>
      </w:r>
      <w:r>
        <w:tab/>
      </w:r>
      <w:r>
        <w:tab/>
        <w:t>try {</w:t>
      </w:r>
    </w:p>
    <w:p w14:paraId="76D9D3B6" w14:textId="77777777" w:rsidR="00943B9D" w:rsidRDefault="00000000">
      <w:pPr>
        <w:pStyle w:val="ListParagraph"/>
      </w:pPr>
      <w:r>
        <w:tab/>
      </w:r>
      <w:r>
        <w:tab/>
      </w:r>
      <w:r>
        <w:tab/>
      </w:r>
      <w:r>
        <w:tab/>
      </w:r>
      <w:proofErr w:type="spellStart"/>
      <w:r>
        <w:t>conn.rollback</w:t>
      </w:r>
      <w:proofErr w:type="spellEnd"/>
      <w:r>
        <w:t>();</w:t>
      </w:r>
    </w:p>
    <w:p w14:paraId="1D9BDF4F" w14:textId="77777777" w:rsidR="00943B9D" w:rsidRDefault="00000000">
      <w:pPr>
        <w:pStyle w:val="ListParagraph"/>
      </w:pPr>
      <w:r>
        <w:tab/>
      </w:r>
      <w:r>
        <w:tab/>
      </w:r>
      <w:r>
        <w:tab/>
        <w:t>} catch (Exception e2) {</w:t>
      </w:r>
    </w:p>
    <w:p w14:paraId="7FD2ACA4" w14:textId="77777777" w:rsidR="00943B9D" w:rsidRDefault="00000000">
      <w:pPr>
        <w:pStyle w:val="ListParagraph"/>
      </w:pPr>
      <w:r>
        <w:tab/>
      </w:r>
      <w:r>
        <w:tab/>
      </w:r>
      <w:r>
        <w:tab/>
      </w:r>
      <w:r>
        <w:tab/>
      </w:r>
      <w:proofErr w:type="spellStart"/>
      <w:r>
        <w:t>e.printStackTrace</w:t>
      </w:r>
      <w:proofErr w:type="spellEnd"/>
      <w:r>
        <w:t>();</w:t>
      </w:r>
    </w:p>
    <w:p w14:paraId="503612B4" w14:textId="77777777" w:rsidR="00943B9D" w:rsidRDefault="00000000">
      <w:pPr>
        <w:pStyle w:val="ListParagraph"/>
      </w:pPr>
      <w:r>
        <w:tab/>
      </w:r>
      <w:r>
        <w:tab/>
      </w:r>
      <w:r>
        <w:tab/>
      </w:r>
      <w:r>
        <w:tab/>
        <w:t xml:space="preserve">throw new </w:t>
      </w:r>
      <w:proofErr w:type="spellStart"/>
      <w:r>
        <w:t>ApplicationException</w:t>
      </w:r>
      <w:proofErr w:type="spellEnd"/>
      <w:r>
        <w:t xml:space="preserve">("Exception : add rollback exception " + </w:t>
      </w:r>
      <w:proofErr w:type="spellStart"/>
      <w:r>
        <w:t>e.getMessage</w:t>
      </w:r>
      <w:proofErr w:type="spellEnd"/>
      <w:r>
        <w:t>());</w:t>
      </w:r>
    </w:p>
    <w:p w14:paraId="4578586F" w14:textId="77777777" w:rsidR="00943B9D" w:rsidRDefault="00000000">
      <w:pPr>
        <w:pStyle w:val="ListParagraph"/>
      </w:pPr>
      <w:r>
        <w:tab/>
      </w:r>
      <w:r>
        <w:tab/>
      </w:r>
      <w:r>
        <w:tab/>
        <w:t>}</w:t>
      </w:r>
    </w:p>
    <w:p w14:paraId="34E57A62" w14:textId="77777777" w:rsidR="00943B9D" w:rsidRDefault="00000000">
      <w:pPr>
        <w:pStyle w:val="ListParagraph"/>
      </w:pPr>
      <w:r>
        <w:tab/>
      </w:r>
      <w:r>
        <w:tab/>
        <w:t>} finally {</w:t>
      </w:r>
    </w:p>
    <w:p w14:paraId="6294D632" w14:textId="77777777" w:rsidR="00943B9D" w:rsidRDefault="00000000">
      <w:pPr>
        <w:pStyle w:val="ListParagraph"/>
      </w:pPr>
      <w:r>
        <w:lastRenderedPageBreak/>
        <w:tab/>
      </w:r>
      <w:r>
        <w:tab/>
      </w:r>
      <w:r>
        <w:tab/>
      </w:r>
      <w:proofErr w:type="spellStart"/>
      <w:r>
        <w:t>JDBCDataSource.closeconnection</w:t>
      </w:r>
      <w:proofErr w:type="spellEnd"/>
      <w:r>
        <w:t>(conn);</w:t>
      </w:r>
    </w:p>
    <w:p w14:paraId="02EA18C8" w14:textId="77777777" w:rsidR="00943B9D" w:rsidRDefault="00000000">
      <w:pPr>
        <w:pStyle w:val="ListParagraph"/>
      </w:pPr>
      <w:r>
        <w:tab/>
      </w:r>
      <w:r>
        <w:tab/>
        <w:t>}</w:t>
      </w:r>
    </w:p>
    <w:p w14:paraId="69C5513F" w14:textId="77777777" w:rsidR="00943B9D" w:rsidRDefault="00000000">
      <w:pPr>
        <w:pStyle w:val="ListParagraph"/>
      </w:pPr>
      <w:r>
        <w:tab/>
      </w:r>
      <w:r>
        <w:tab/>
        <w:t>return pk;</w:t>
      </w:r>
    </w:p>
    <w:p w14:paraId="51CADE9D" w14:textId="77777777" w:rsidR="00943B9D" w:rsidRDefault="00000000">
      <w:pPr>
        <w:pStyle w:val="ListParagraph"/>
      </w:pPr>
      <w:r>
        <w:tab/>
        <w:t>}</w:t>
      </w:r>
    </w:p>
    <w:p w14:paraId="6ECB201F" w14:textId="77777777" w:rsidR="00943B9D" w:rsidRDefault="00000000">
      <w:pPr>
        <w:pStyle w:val="ListParagraph"/>
      </w:pPr>
      <w:r>
        <w:tab/>
        <w:t>public List list() throws Exception {</w:t>
      </w:r>
    </w:p>
    <w:p w14:paraId="019C4578" w14:textId="77777777" w:rsidR="00943B9D" w:rsidRDefault="00000000">
      <w:pPr>
        <w:pStyle w:val="ListParagraph"/>
      </w:pPr>
      <w:r>
        <w:tab/>
      </w:r>
      <w:r>
        <w:tab/>
      </w:r>
      <w:proofErr w:type="spellStart"/>
      <w:r>
        <w:t>System.out.println</w:t>
      </w:r>
      <w:proofErr w:type="spellEnd"/>
      <w:r>
        <w:t>("in model list");</w:t>
      </w:r>
    </w:p>
    <w:p w14:paraId="6321B7FA" w14:textId="77777777" w:rsidR="00943B9D" w:rsidRDefault="00000000">
      <w:pPr>
        <w:pStyle w:val="ListParagraph"/>
      </w:pPr>
      <w:r>
        <w:tab/>
      </w:r>
      <w:r>
        <w:tab/>
      </w:r>
      <w:proofErr w:type="spellStart"/>
      <w:r>
        <w:t>ArrayList</w:t>
      </w:r>
      <w:proofErr w:type="spellEnd"/>
      <w:r>
        <w:t xml:space="preserve"> list = new </w:t>
      </w:r>
      <w:proofErr w:type="spellStart"/>
      <w:r>
        <w:t>ArrayList</w:t>
      </w:r>
      <w:proofErr w:type="spellEnd"/>
      <w:r>
        <w:t>();</w:t>
      </w:r>
    </w:p>
    <w:p w14:paraId="1F9BD22E" w14:textId="77777777" w:rsidR="00943B9D" w:rsidRDefault="00000000">
      <w:pPr>
        <w:pStyle w:val="ListParagraph"/>
      </w:pPr>
      <w:r>
        <w:tab/>
      </w:r>
      <w:r>
        <w:tab/>
        <w:t>Connection conn = null;</w:t>
      </w:r>
    </w:p>
    <w:p w14:paraId="37DB0448" w14:textId="77777777" w:rsidR="00943B9D" w:rsidRDefault="00000000">
      <w:pPr>
        <w:pStyle w:val="ListParagraph"/>
      </w:pPr>
      <w:r>
        <w:tab/>
      </w:r>
      <w:r>
        <w:tab/>
        <w:t xml:space="preserve">conn = </w:t>
      </w:r>
      <w:proofErr w:type="spellStart"/>
      <w:r>
        <w:t>JDBCDataSource.getConnection</w:t>
      </w:r>
      <w:proofErr w:type="spellEnd"/>
      <w:r>
        <w:t>();</w:t>
      </w:r>
    </w:p>
    <w:p w14:paraId="68400244" w14:textId="77777777" w:rsidR="00943B9D" w:rsidRDefault="00000000">
      <w:pPr>
        <w:pStyle w:val="ListParagraph"/>
      </w:pPr>
      <w:r>
        <w:tab/>
      </w:r>
      <w:r>
        <w:tab/>
      </w:r>
      <w:proofErr w:type="spellStart"/>
      <w:r>
        <w:t>PreparedStatement</w:t>
      </w:r>
      <w:proofErr w:type="spellEnd"/>
      <w:r>
        <w:t xml:space="preserve"> </w:t>
      </w:r>
      <w:proofErr w:type="spellStart"/>
      <w:r>
        <w:t>pstmt</w:t>
      </w:r>
      <w:proofErr w:type="spellEnd"/>
      <w:r>
        <w:t xml:space="preserve"> = </w:t>
      </w:r>
      <w:proofErr w:type="spellStart"/>
      <w:r>
        <w:t>conn.prepareStatement</w:t>
      </w:r>
      <w:proofErr w:type="spellEnd"/>
      <w:r>
        <w:t>("select * from doctor");</w:t>
      </w:r>
    </w:p>
    <w:p w14:paraId="7AA3C8CF" w14:textId="77777777" w:rsidR="00943B9D" w:rsidRDefault="00000000">
      <w:pPr>
        <w:pStyle w:val="ListParagraph"/>
      </w:pPr>
      <w:r>
        <w:tab/>
      </w:r>
      <w:r>
        <w:tab/>
      </w:r>
      <w:proofErr w:type="spellStart"/>
      <w:r>
        <w:t>ResultSet</w:t>
      </w:r>
      <w:proofErr w:type="spellEnd"/>
      <w:r>
        <w:t xml:space="preserve"> </w:t>
      </w:r>
      <w:proofErr w:type="spellStart"/>
      <w:r>
        <w:t>rs</w:t>
      </w:r>
      <w:proofErr w:type="spellEnd"/>
      <w:r>
        <w:t xml:space="preserve"> = </w:t>
      </w:r>
      <w:proofErr w:type="spellStart"/>
      <w:r>
        <w:t>pstmt.executeQuery</w:t>
      </w:r>
      <w:proofErr w:type="spellEnd"/>
      <w:r>
        <w:t>();</w:t>
      </w:r>
    </w:p>
    <w:p w14:paraId="785BB2CB" w14:textId="77777777" w:rsidR="00943B9D" w:rsidRDefault="00000000">
      <w:pPr>
        <w:pStyle w:val="ListParagraph"/>
      </w:pPr>
      <w:r>
        <w:tab/>
      </w:r>
      <w:r>
        <w:tab/>
        <w:t>while (</w:t>
      </w:r>
      <w:proofErr w:type="spellStart"/>
      <w:r>
        <w:t>rs.next</w:t>
      </w:r>
      <w:proofErr w:type="spellEnd"/>
      <w:r>
        <w:t>()) {</w:t>
      </w:r>
    </w:p>
    <w:p w14:paraId="70E710DA" w14:textId="77777777" w:rsidR="00943B9D" w:rsidRDefault="00000000">
      <w:pPr>
        <w:pStyle w:val="ListParagraph"/>
      </w:pPr>
      <w:r>
        <w:tab/>
      </w:r>
      <w:r>
        <w:tab/>
      </w:r>
      <w:r>
        <w:tab/>
      </w:r>
      <w:proofErr w:type="spellStart"/>
      <w:r>
        <w:t>DoctoreBean</w:t>
      </w:r>
      <w:proofErr w:type="spellEnd"/>
      <w:r>
        <w:t xml:space="preserve"> bean = new </w:t>
      </w:r>
      <w:proofErr w:type="spellStart"/>
      <w:r>
        <w:t>DoctoreBean</w:t>
      </w:r>
      <w:proofErr w:type="spellEnd"/>
      <w:r>
        <w:t>();</w:t>
      </w:r>
    </w:p>
    <w:p w14:paraId="6B7E65D1" w14:textId="77777777" w:rsidR="00943B9D" w:rsidRDefault="00000000">
      <w:pPr>
        <w:pStyle w:val="ListParagraph"/>
      </w:pPr>
      <w:r>
        <w:tab/>
      </w:r>
      <w:r>
        <w:tab/>
      </w:r>
      <w:r>
        <w:tab/>
      </w:r>
      <w:proofErr w:type="spellStart"/>
      <w:r>
        <w:t>bean.setId</w:t>
      </w:r>
      <w:proofErr w:type="spellEnd"/>
      <w:r>
        <w:t>(</w:t>
      </w:r>
      <w:proofErr w:type="spellStart"/>
      <w:r>
        <w:t>rs.getLong</w:t>
      </w:r>
      <w:proofErr w:type="spellEnd"/>
      <w:r>
        <w:t>(1));</w:t>
      </w:r>
    </w:p>
    <w:p w14:paraId="6B14EF0C" w14:textId="77777777" w:rsidR="00943B9D" w:rsidRDefault="00000000">
      <w:pPr>
        <w:pStyle w:val="ListParagraph"/>
      </w:pPr>
      <w:r>
        <w:tab/>
      </w:r>
      <w:r>
        <w:tab/>
      </w:r>
      <w:r>
        <w:tab/>
      </w:r>
      <w:proofErr w:type="spellStart"/>
      <w:r>
        <w:t>bean.setName</w:t>
      </w:r>
      <w:proofErr w:type="spellEnd"/>
      <w:r>
        <w:t>(</w:t>
      </w:r>
      <w:proofErr w:type="spellStart"/>
      <w:r>
        <w:t>rs.getString</w:t>
      </w:r>
      <w:proofErr w:type="spellEnd"/>
      <w:r>
        <w:t>(2));</w:t>
      </w:r>
    </w:p>
    <w:p w14:paraId="1D237D66" w14:textId="77777777" w:rsidR="00943B9D" w:rsidRDefault="00000000">
      <w:pPr>
        <w:pStyle w:val="ListParagraph"/>
      </w:pPr>
      <w:r>
        <w:tab/>
      </w:r>
      <w:r>
        <w:tab/>
      </w:r>
      <w:r>
        <w:tab/>
      </w:r>
      <w:proofErr w:type="spellStart"/>
      <w:r>
        <w:t>bean.setEmail</w:t>
      </w:r>
      <w:proofErr w:type="spellEnd"/>
      <w:r>
        <w:t>(</w:t>
      </w:r>
      <w:proofErr w:type="spellStart"/>
      <w:r>
        <w:t>rs.getString</w:t>
      </w:r>
      <w:proofErr w:type="spellEnd"/>
      <w:r>
        <w:t>(3));</w:t>
      </w:r>
    </w:p>
    <w:p w14:paraId="758E6407" w14:textId="77777777" w:rsidR="00943B9D" w:rsidRDefault="00000000">
      <w:pPr>
        <w:pStyle w:val="ListParagraph"/>
      </w:pPr>
      <w:r>
        <w:tab/>
      </w:r>
      <w:r>
        <w:tab/>
      </w:r>
      <w:r>
        <w:tab/>
      </w:r>
      <w:proofErr w:type="spellStart"/>
      <w:r>
        <w:t>bean.setLocation</w:t>
      </w:r>
      <w:proofErr w:type="spellEnd"/>
      <w:r>
        <w:t>(</w:t>
      </w:r>
      <w:proofErr w:type="spellStart"/>
      <w:r>
        <w:t>rs.getString</w:t>
      </w:r>
      <w:proofErr w:type="spellEnd"/>
      <w:r>
        <w:t>(4));</w:t>
      </w:r>
    </w:p>
    <w:p w14:paraId="72A066A9" w14:textId="77777777" w:rsidR="00943B9D" w:rsidRDefault="00000000">
      <w:pPr>
        <w:pStyle w:val="ListParagraph"/>
      </w:pPr>
      <w:r>
        <w:tab/>
      </w:r>
      <w:r>
        <w:tab/>
      </w:r>
      <w:r>
        <w:tab/>
      </w:r>
      <w:proofErr w:type="spellStart"/>
      <w:r>
        <w:t>bean.setGender</w:t>
      </w:r>
      <w:proofErr w:type="spellEnd"/>
      <w:r>
        <w:t>(</w:t>
      </w:r>
      <w:proofErr w:type="spellStart"/>
      <w:r>
        <w:t>rs.getString</w:t>
      </w:r>
      <w:proofErr w:type="spellEnd"/>
      <w:r>
        <w:t>(5));</w:t>
      </w:r>
    </w:p>
    <w:p w14:paraId="0E8F66FF" w14:textId="77777777" w:rsidR="00943B9D" w:rsidRDefault="00000000">
      <w:pPr>
        <w:pStyle w:val="ListParagraph"/>
      </w:pPr>
      <w:r>
        <w:tab/>
      </w:r>
      <w:r>
        <w:tab/>
      </w:r>
      <w:r>
        <w:tab/>
      </w:r>
      <w:proofErr w:type="spellStart"/>
      <w:r>
        <w:t>bean.setCategory</w:t>
      </w:r>
      <w:proofErr w:type="spellEnd"/>
      <w:r>
        <w:t>(</w:t>
      </w:r>
      <w:proofErr w:type="spellStart"/>
      <w:r>
        <w:t>rs.getString</w:t>
      </w:r>
      <w:proofErr w:type="spellEnd"/>
      <w:r>
        <w:t>(6));</w:t>
      </w:r>
    </w:p>
    <w:p w14:paraId="2E6EF305" w14:textId="77777777" w:rsidR="00943B9D" w:rsidRDefault="00000000">
      <w:pPr>
        <w:pStyle w:val="ListParagraph"/>
      </w:pPr>
      <w:r>
        <w:tab/>
      </w:r>
      <w:r>
        <w:tab/>
      </w:r>
      <w:r>
        <w:tab/>
      </w:r>
      <w:proofErr w:type="spellStart"/>
      <w:r>
        <w:t>bean.setTiming</w:t>
      </w:r>
      <w:proofErr w:type="spellEnd"/>
      <w:r>
        <w:t>(</w:t>
      </w:r>
      <w:proofErr w:type="spellStart"/>
      <w:r>
        <w:t>rs.getTime</w:t>
      </w:r>
      <w:proofErr w:type="spellEnd"/>
      <w:r>
        <w:t>(7).</w:t>
      </w:r>
      <w:proofErr w:type="spellStart"/>
      <w:r>
        <w:t>toLocalTime</w:t>
      </w:r>
      <w:proofErr w:type="spellEnd"/>
      <w:r>
        <w:t>());</w:t>
      </w:r>
    </w:p>
    <w:p w14:paraId="716DCB00" w14:textId="77777777" w:rsidR="00943B9D" w:rsidRDefault="00000000">
      <w:pPr>
        <w:pStyle w:val="ListParagraph"/>
      </w:pPr>
      <w:r>
        <w:tab/>
      </w:r>
      <w:r>
        <w:tab/>
      </w:r>
      <w:r>
        <w:tab/>
      </w:r>
      <w:proofErr w:type="spellStart"/>
      <w:r>
        <w:t>bean.setFees</w:t>
      </w:r>
      <w:proofErr w:type="spellEnd"/>
      <w:r>
        <w:t>(</w:t>
      </w:r>
      <w:proofErr w:type="spellStart"/>
      <w:r>
        <w:t>rs.getString</w:t>
      </w:r>
      <w:proofErr w:type="spellEnd"/>
      <w:r>
        <w:t>(8));</w:t>
      </w:r>
    </w:p>
    <w:p w14:paraId="1C11A415" w14:textId="77777777" w:rsidR="00943B9D" w:rsidRDefault="00000000">
      <w:pPr>
        <w:pStyle w:val="ListParagraph"/>
      </w:pPr>
      <w:r>
        <w:tab/>
      </w:r>
      <w:r>
        <w:tab/>
      </w:r>
      <w:r>
        <w:tab/>
      </w:r>
      <w:proofErr w:type="spellStart"/>
      <w:r>
        <w:t>bean.setExperience</w:t>
      </w:r>
      <w:proofErr w:type="spellEnd"/>
      <w:r>
        <w:t>(</w:t>
      </w:r>
      <w:proofErr w:type="spellStart"/>
      <w:r>
        <w:t>rs.getString</w:t>
      </w:r>
      <w:proofErr w:type="spellEnd"/>
      <w:r>
        <w:t>(9));</w:t>
      </w:r>
    </w:p>
    <w:p w14:paraId="6BD06E73" w14:textId="77777777" w:rsidR="00943B9D" w:rsidRDefault="00000000">
      <w:pPr>
        <w:pStyle w:val="ListParagraph"/>
      </w:pPr>
      <w:r>
        <w:tab/>
      </w:r>
      <w:r>
        <w:tab/>
      </w:r>
      <w:r>
        <w:tab/>
      </w:r>
      <w:proofErr w:type="spellStart"/>
      <w:r>
        <w:t>bean.setStatus</w:t>
      </w:r>
      <w:proofErr w:type="spellEnd"/>
      <w:r>
        <w:t>(</w:t>
      </w:r>
      <w:proofErr w:type="spellStart"/>
      <w:r>
        <w:t>rs.getString</w:t>
      </w:r>
      <w:proofErr w:type="spellEnd"/>
      <w:r>
        <w:t>(10));</w:t>
      </w:r>
    </w:p>
    <w:p w14:paraId="362A3427" w14:textId="77777777" w:rsidR="00943B9D" w:rsidRDefault="00000000">
      <w:pPr>
        <w:pStyle w:val="ListParagraph"/>
      </w:pPr>
      <w:r>
        <w:tab/>
      </w:r>
      <w:r>
        <w:tab/>
      </w:r>
      <w:r>
        <w:tab/>
      </w:r>
      <w:proofErr w:type="spellStart"/>
      <w:r>
        <w:t>list.add</w:t>
      </w:r>
      <w:proofErr w:type="spellEnd"/>
      <w:r>
        <w:t>(bean);</w:t>
      </w:r>
    </w:p>
    <w:p w14:paraId="0C1F981C" w14:textId="77777777" w:rsidR="00943B9D" w:rsidRDefault="00000000">
      <w:pPr>
        <w:pStyle w:val="ListParagraph"/>
      </w:pPr>
      <w:r>
        <w:tab/>
      </w:r>
      <w:r>
        <w:tab/>
        <w:t>}</w:t>
      </w:r>
    </w:p>
    <w:p w14:paraId="331B18C7" w14:textId="77777777" w:rsidR="00943B9D" w:rsidRDefault="00000000">
      <w:pPr>
        <w:pStyle w:val="ListParagraph"/>
      </w:pPr>
      <w:r>
        <w:tab/>
      </w:r>
      <w:r>
        <w:tab/>
        <w:t>return list;</w:t>
      </w:r>
    </w:p>
    <w:p w14:paraId="31926362" w14:textId="77777777" w:rsidR="00943B9D" w:rsidRDefault="00000000">
      <w:pPr>
        <w:pStyle w:val="ListParagraph"/>
      </w:pPr>
      <w:r>
        <w:tab/>
        <w:t>}</w:t>
      </w:r>
    </w:p>
    <w:p w14:paraId="57FB7F51" w14:textId="77777777" w:rsidR="00943B9D" w:rsidRDefault="00000000">
      <w:pPr>
        <w:pStyle w:val="ListParagraph"/>
      </w:pPr>
      <w:r>
        <w:tab/>
      </w:r>
    </w:p>
    <w:p w14:paraId="665022A9" w14:textId="77777777" w:rsidR="00943B9D" w:rsidRDefault="00000000">
      <w:pPr>
        <w:pStyle w:val="ListParagraph"/>
      </w:pPr>
      <w:r>
        <w:tab/>
        <w:t>public static long delete(long id) {</w:t>
      </w:r>
    </w:p>
    <w:p w14:paraId="2B4E9E3D" w14:textId="77777777" w:rsidR="00943B9D" w:rsidRDefault="00000000">
      <w:pPr>
        <w:pStyle w:val="ListParagraph"/>
      </w:pPr>
      <w:r>
        <w:tab/>
      </w:r>
      <w:r>
        <w:tab/>
        <w:t xml:space="preserve">int </w:t>
      </w:r>
      <w:proofErr w:type="spellStart"/>
      <w:r>
        <w:t>i</w:t>
      </w:r>
      <w:proofErr w:type="spellEnd"/>
      <w:r>
        <w:t xml:space="preserve"> = 0;</w:t>
      </w:r>
    </w:p>
    <w:p w14:paraId="021952C5" w14:textId="77777777" w:rsidR="00943B9D" w:rsidRDefault="00000000">
      <w:pPr>
        <w:pStyle w:val="ListParagraph"/>
      </w:pPr>
      <w:r>
        <w:tab/>
      </w:r>
      <w:r>
        <w:tab/>
        <w:t>try {</w:t>
      </w:r>
    </w:p>
    <w:p w14:paraId="2089036B" w14:textId="77777777" w:rsidR="00943B9D" w:rsidRDefault="00000000">
      <w:pPr>
        <w:pStyle w:val="ListParagraph"/>
      </w:pPr>
      <w:r>
        <w:tab/>
      </w:r>
      <w:r>
        <w:tab/>
      </w:r>
      <w:r>
        <w:tab/>
        <w:t xml:space="preserve">Connection conn = </w:t>
      </w:r>
      <w:proofErr w:type="spellStart"/>
      <w:r>
        <w:t>JDBCDataSource.getConnection</w:t>
      </w:r>
      <w:proofErr w:type="spellEnd"/>
      <w:r>
        <w:t>();</w:t>
      </w:r>
    </w:p>
    <w:p w14:paraId="4354EE06" w14:textId="77777777" w:rsidR="00943B9D" w:rsidRDefault="00000000">
      <w:pPr>
        <w:pStyle w:val="ListParagraph"/>
      </w:pPr>
      <w:r>
        <w:tab/>
      </w:r>
      <w:r>
        <w:tab/>
      </w:r>
      <w:r>
        <w:tab/>
      </w:r>
      <w:proofErr w:type="spellStart"/>
      <w:r>
        <w:t>PreparedStatement</w:t>
      </w:r>
      <w:proofErr w:type="spellEnd"/>
      <w:r>
        <w:t xml:space="preserve"> </w:t>
      </w:r>
      <w:proofErr w:type="spellStart"/>
      <w:r>
        <w:t>stmt</w:t>
      </w:r>
      <w:proofErr w:type="spellEnd"/>
      <w:r>
        <w:t xml:space="preserve"> = </w:t>
      </w:r>
      <w:proofErr w:type="spellStart"/>
      <w:r>
        <w:t>conn.prepareStatement</w:t>
      </w:r>
      <w:proofErr w:type="spellEnd"/>
      <w:r>
        <w:t>("DELETE from doctor where id=?");</w:t>
      </w:r>
    </w:p>
    <w:p w14:paraId="2C3C37F8" w14:textId="77777777" w:rsidR="00943B9D" w:rsidRDefault="00000000">
      <w:pPr>
        <w:pStyle w:val="ListParagraph"/>
      </w:pPr>
      <w:r>
        <w:tab/>
      </w:r>
      <w:r>
        <w:tab/>
      </w:r>
      <w:r>
        <w:tab/>
      </w:r>
      <w:proofErr w:type="spellStart"/>
      <w:r>
        <w:t>stmt.setLong</w:t>
      </w:r>
      <w:proofErr w:type="spellEnd"/>
      <w:r>
        <w:t>(1, id);</w:t>
      </w:r>
    </w:p>
    <w:p w14:paraId="1D3BEC21" w14:textId="77777777" w:rsidR="00943B9D" w:rsidRDefault="00000000">
      <w:pPr>
        <w:pStyle w:val="ListParagraph"/>
      </w:pPr>
      <w:r>
        <w:tab/>
      </w:r>
      <w:r>
        <w:tab/>
      </w:r>
      <w:r>
        <w:tab/>
      </w:r>
      <w:proofErr w:type="spellStart"/>
      <w:r>
        <w:t>i</w:t>
      </w:r>
      <w:proofErr w:type="spellEnd"/>
      <w:r>
        <w:t xml:space="preserve"> = </w:t>
      </w:r>
      <w:proofErr w:type="spellStart"/>
      <w:r>
        <w:t>stmt.executeUpdate</w:t>
      </w:r>
      <w:proofErr w:type="spellEnd"/>
      <w:r>
        <w:t>();</w:t>
      </w:r>
    </w:p>
    <w:p w14:paraId="1EDE68F6" w14:textId="77777777" w:rsidR="00943B9D" w:rsidRDefault="00000000">
      <w:pPr>
        <w:pStyle w:val="ListParagraph"/>
      </w:pPr>
      <w:r>
        <w:tab/>
      </w:r>
      <w:r>
        <w:tab/>
        <w:t>} catch (Exception e) {</w:t>
      </w:r>
    </w:p>
    <w:p w14:paraId="556D56F8" w14:textId="77777777" w:rsidR="00943B9D" w:rsidRDefault="00000000">
      <w:pPr>
        <w:pStyle w:val="ListParagraph"/>
      </w:pPr>
      <w:r>
        <w:tab/>
      </w:r>
      <w:r>
        <w:tab/>
      </w:r>
      <w:r>
        <w:tab/>
      </w:r>
      <w:proofErr w:type="spellStart"/>
      <w:r>
        <w:t>e.printStackTrace</w:t>
      </w:r>
      <w:proofErr w:type="spellEnd"/>
      <w:r>
        <w:t>();</w:t>
      </w:r>
    </w:p>
    <w:p w14:paraId="5EAE4B5F" w14:textId="77777777" w:rsidR="00943B9D" w:rsidRDefault="00000000">
      <w:pPr>
        <w:pStyle w:val="ListParagraph"/>
      </w:pPr>
      <w:r>
        <w:tab/>
      </w:r>
      <w:r>
        <w:tab/>
        <w:t>}</w:t>
      </w:r>
    </w:p>
    <w:p w14:paraId="5F8E6F33" w14:textId="77777777" w:rsidR="00943B9D" w:rsidRDefault="00000000">
      <w:pPr>
        <w:pStyle w:val="ListParagraph"/>
      </w:pPr>
      <w:r>
        <w:tab/>
      </w:r>
      <w:r>
        <w:tab/>
        <w:t xml:space="preserve">return </w:t>
      </w:r>
      <w:proofErr w:type="spellStart"/>
      <w:r>
        <w:t>i</w:t>
      </w:r>
      <w:proofErr w:type="spellEnd"/>
      <w:r>
        <w:t>;</w:t>
      </w:r>
    </w:p>
    <w:p w14:paraId="764CE2BF" w14:textId="77777777" w:rsidR="00943B9D" w:rsidRDefault="00000000">
      <w:pPr>
        <w:pStyle w:val="ListParagraph"/>
      </w:pPr>
      <w:r>
        <w:tab/>
        <w:t>}</w:t>
      </w:r>
    </w:p>
    <w:p w14:paraId="7EA3B6D0" w14:textId="77777777" w:rsidR="00943B9D" w:rsidRDefault="00000000">
      <w:pPr>
        <w:pStyle w:val="ListParagraph"/>
      </w:pPr>
      <w:r>
        <w:tab/>
        <w:t>public List&lt;</w:t>
      </w:r>
      <w:proofErr w:type="spellStart"/>
      <w:r>
        <w:t>DoctoreBean</w:t>
      </w:r>
      <w:proofErr w:type="spellEnd"/>
      <w:r>
        <w:t>&gt; search(</w:t>
      </w:r>
      <w:proofErr w:type="spellStart"/>
      <w:r>
        <w:t>DoctoreBean</w:t>
      </w:r>
      <w:proofErr w:type="spellEnd"/>
      <w:r>
        <w:t xml:space="preserve"> bean) throws Exception {</w:t>
      </w:r>
    </w:p>
    <w:p w14:paraId="69A94C76" w14:textId="77777777" w:rsidR="00943B9D" w:rsidRDefault="00000000">
      <w:pPr>
        <w:pStyle w:val="ListParagraph"/>
      </w:pPr>
      <w:r>
        <w:tab/>
      </w:r>
      <w:r>
        <w:tab/>
      </w:r>
      <w:r>
        <w:tab/>
      </w:r>
      <w:proofErr w:type="spellStart"/>
      <w:r>
        <w:t>StringBuffer</w:t>
      </w:r>
      <w:proofErr w:type="spellEnd"/>
      <w:r>
        <w:t xml:space="preserve"> </w:t>
      </w:r>
      <w:proofErr w:type="spellStart"/>
      <w:r>
        <w:t>sql</w:t>
      </w:r>
      <w:proofErr w:type="spellEnd"/>
      <w:r>
        <w:t xml:space="preserve"> = new </w:t>
      </w:r>
      <w:proofErr w:type="spellStart"/>
      <w:r>
        <w:t>StringBuffer</w:t>
      </w:r>
      <w:proofErr w:type="spellEnd"/>
      <w:r>
        <w:t>("SELECT * FROM doctor WHERE 1=1");</w:t>
      </w:r>
    </w:p>
    <w:p w14:paraId="1EE7314C" w14:textId="77777777" w:rsidR="00943B9D" w:rsidRDefault="00000000">
      <w:pPr>
        <w:pStyle w:val="ListParagraph"/>
      </w:pPr>
      <w:r>
        <w:lastRenderedPageBreak/>
        <w:tab/>
      </w:r>
      <w:r>
        <w:tab/>
      </w:r>
      <w:r>
        <w:tab/>
      </w:r>
      <w:proofErr w:type="spellStart"/>
      <w:r>
        <w:t>System.out.println</w:t>
      </w:r>
      <w:proofErr w:type="spellEnd"/>
      <w:r>
        <w:t>("name:" +</w:t>
      </w:r>
      <w:proofErr w:type="spellStart"/>
      <w:r>
        <w:t>bean.getId</w:t>
      </w:r>
      <w:proofErr w:type="spellEnd"/>
      <w:r>
        <w:t>());</w:t>
      </w:r>
    </w:p>
    <w:p w14:paraId="265AEFB3" w14:textId="77777777" w:rsidR="00943B9D" w:rsidRDefault="00000000">
      <w:pPr>
        <w:pStyle w:val="ListParagraph"/>
      </w:pPr>
      <w:r>
        <w:tab/>
      </w:r>
      <w:r>
        <w:tab/>
      </w:r>
      <w:r>
        <w:tab/>
        <w:t>if (bean != null) {</w:t>
      </w:r>
    </w:p>
    <w:p w14:paraId="09AA7D9F" w14:textId="77777777" w:rsidR="00943B9D" w:rsidRDefault="00000000">
      <w:pPr>
        <w:pStyle w:val="ListParagraph"/>
      </w:pPr>
      <w:r>
        <w:tab/>
      </w:r>
      <w:r>
        <w:tab/>
      </w:r>
      <w:r>
        <w:tab/>
      </w:r>
      <w:r>
        <w:tab/>
        <w:t>if (</w:t>
      </w:r>
      <w:proofErr w:type="spellStart"/>
      <w:r>
        <w:t>bean.getId</w:t>
      </w:r>
      <w:proofErr w:type="spellEnd"/>
      <w:r>
        <w:t>()&gt; 0) {</w:t>
      </w:r>
    </w:p>
    <w:p w14:paraId="6CA1FD33" w14:textId="77777777" w:rsidR="00943B9D" w:rsidRDefault="00000000">
      <w:pPr>
        <w:pStyle w:val="ListParagraph"/>
      </w:pPr>
      <w:r>
        <w:tab/>
      </w:r>
      <w:r>
        <w:tab/>
      </w:r>
      <w:r>
        <w:tab/>
      </w:r>
      <w:r>
        <w:tab/>
      </w:r>
      <w:r>
        <w:tab/>
      </w:r>
      <w:proofErr w:type="spellStart"/>
      <w:r>
        <w:t>sql.append</w:t>
      </w:r>
      <w:proofErr w:type="spellEnd"/>
      <w:r>
        <w:t xml:space="preserve">(" AND id = " + </w:t>
      </w:r>
      <w:proofErr w:type="spellStart"/>
      <w:r>
        <w:t>bean.getId</w:t>
      </w:r>
      <w:proofErr w:type="spellEnd"/>
      <w:r>
        <w:t>());</w:t>
      </w:r>
    </w:p>
    <w:p w14:paraId="1D7B6F76" w14:textId="77777777" w:rsidR="00943B9D" w:rsidRDefault="00000000">
      <w:pPr>
        <w:pStyle w:val="ListParagraph"/>
      </w:pPr>
      <w:r>
        <w:tab/>
      </w:r>
      <w:r>
        <w:tab/>
      </w:r>
      <w:r>
        <w:tab/>
      </w:r>
      <w:r>
        <w:tab/>
        <w:t>}</w:t>
      </w:r>
    </w:p>
    <w:p w14:paraId="236FC4EE" w14:textId="77777777" w:rsidR="00943B9D" w:rsidRDefault="00000000">
      <w:pPr>
        <w:pStyle w:val="ListParagraph"/>
      </w:pPr>
      <w:r>
        <w:tab/>
      </w:r>
      <w:r>
        <w:tab/>
      </w:r>
      <w:r>
        <w:tab/>
      </w:r>
      <w:r>
        <w:tab/>
        <w:t>if (</w:t>
      </w:r>
      <w:proofErr w:type="spellStart"/>
      <w:r>
        <w:t>bean.getLocation</w:t>
      </w:r>
      <w:proofErr w:type="spellEnd"/>
      <w:r>
        <w:t xml:space="preserve">() != null &amp;&amp; </w:t>
      </w:r>
      <w:proofErr w:type="spellStart"/>
      <w:r>
        <w:t>bean.getLocation</w:t>
      </w:r>
      <w:proofErr w:type="spellEnd"/>
      <w:r>
        <w:t>().length() &gt; 0) {</w:t>
      </w:r>
    </w:p>
    <w:p w14:paraId="11E2A7BE" w14:textId="77777777" w:rsidR="00943B9D" w:rsidRDefault="00000000">
      <w:pPr>
        <w:pStyle w:val="ListParagraph"/>
      </w:pPr>
      <w:r>
        <w:tab/>
      </w:r>
      <w:r>
        <w:tab/>
      </w:r>
      <w:r>
        <w:tab/>
      </w:r>
      <w:r>
        <w:tab/>
      </w:r>
      <w:r>
        <w:tab/>
      </w:r>
      <w:proofErr w:type="spellStart"/>
      <w:r>
        <w:t>sql.append</w:t>
      </w:r>
      <w:proofErr w:type="spellEnd"/>
      <w:r>
        <w:t xml:space="preserve">(" AND location like '" + </w:t>
      </w:r>
      <w:proofErr w:type="spellStart"/>
      <w:r>
        <w:t>bean.getLocation</w:t>
      </w:r>
      <w:proofErr w:type="spellEnd"/>
      <w:r>
        <w:t>() + "%'");</w:t>
      </w:r>
    </w:p>
    <w:p w14:paraId="3F49F03A" w14:textId="77777777" w:rsidR="00943B9D" w:rsidRDefault="00000000">
      <w:pPr>
        <w:pStyle w:val="ListParagraph"/>
      </w:pPr>
      <w:r>
        <w:tab/>
      </w:r>
      <w:r>
        <w:tab/>
      </w:r>
      <w:r>
        <w:tab/>
      </w:r>
      <w:r>
        <w:tab/>
        <w:t>}</w:t>
      </w:r>
    </w:p>
    <w:p w14:paraId="1291B07F" w14:textId="77777777" w:rsidR="00943B9D" w:rsidRDefault="00000000">
      <w:pPr>
        <w:pStyle w:val="ListParagraph"/>
      </w:pPr>
      <w:r>
        <w:tab/>
      </w:r>
      <w:r>
        <w:tab/>
      </w:r>
      <w:r>
        <w:tab/>
      </w:r>
      <w:r>
        <w:tab/>
        <w:t>if (</w:t>
      </w:r>
      <w:proofErr w:type="spellStart"/>
      <w:r>
        <w:t>bean.getName</w:t>
      </w:r>
      <w:proofErr w:type="spellEnd"/>
      <w:r>
        <w:t xml:space="preserve">() != null &amp;&amp; </w:t>
      </w:r>
      <w:proofErr w:type="spellStart"/>
      <w:r>
        <w:t>bean.getName</w:t>
      </w:r>
      <w:proofErr w:type="spellEnd"/>
      <w:r>
        <w:t>().length() &gt; 0) {</w:t>
      </w:r>
    </w:p>
    <w:p w14:paraId="7A2CC04A" w14:textId="77777777" w:rsidR="00943B9D" w:rsidRDefault="00000000">
      <w:pPr>
        <w:pStyle w:val="ListParagraph"/>
      </w:pPr>
      <w:r>
        <w:tab/>
      </w:r>
      <w:r>
        <w:tab/>
      </w:r>
      <w:r>
        <w:tab/>
      </w:r>
      <w:r>
        <w:tab/>
      </w:r>
      <w:r>
        <w:tab/>
      </w:r>
      <w:proofErr w:type="spellStart"/>
      <w:r>
        <w:t>sql.append</w:t>
      </w:r>
      <w:proofErr w:type="spellEnd"/>
      <w:r>
        <w:t xml:space="preserve">(" AND name like '" + </w:t>
      </w:r>
      <w:proofErr w:type="spellStart"/>
      <w:r>
        <w:t>bean.getName</w:t>
      </w:r>
      <w:proofErr w:type="spellEnd"/>
      <w:r>
        <w:t>() + "%'");</w:t>
      </w:r>
    </w:p>
    <w:p w14:paraId="21D9D404" w14:textId="77777777" w:rsidR="00943B9D" w:rsidRDefault="00000000">
      <w:pPr>
        <w:pStyle w:val="ListParagraph"/>
      </w:pPr>
      <w:r>
        <w:tab/>
      </w:r>
      <w:r>
        <w:tab/>
      </w:r>
      <w:r>
        <w:tab/>
      </w:r>
      <w:r>
        <w:tab/>
        <w:t>}</w:t>
      </w:r>
    </w:p>
    <w:p w14:paraId="3CA75E1E" w14:textId="77777777" w:rsidR="00943B9D" w:rsidRDefault="00000000">
      <w:pPr>
        <w:pStyle w:val="ListParagraph"/>
      </w:pPr>
      <w:r>
        <w:tab/>
      </w:r>
      <w:r>
        <w:tab/>
      </w:r>
      <w:r>
        <w:tab/>
      </w:r>
      <w:r>
        <w:tab/>
      </w:r>
    </w:p>
    <w:p w14:paraId="7BD2755E" w14:textId="77777777" w:rsidR="00943B9D" w:rsidRDefault="00000000">
      <w:pPr>
        <w:pStyle w:val="ListParagraph"/>
      </w:pPr>
      <w:r>
        <w:tab/>
      </w:r>
      <w:r>
        <w:tab/>
      </w:r>
      <w:r>
        <w:tab/>
      </w:r>
      <w:r>
        <w:tab/>
        <w:t>/*</w:t>
      </w:r>
    </w:p>
    <w:p w14:paraId="53ED9A7F" w14:textId="77777777" w:rsidR="00943B9D" w:rsidRDefault="00000000">
      <w:pPr>
        <w:pStyle w:val="ListParagraph"/>
      </w:pPr>
      <w:r>
        <w:tab/>
      </w:r>
      <w:r>
        <w:tab/>
      </w:r>
      <w:r>
        <w:tab/>
      </w:r>
      <w:r>
        <w:tab/>
        <w:t xml:space="preserve"> * if (</w:t>
      </w:r>
      <w:proofErr w:type="spellStart"/>
      <w:r>
        <w:t>bean.getLogin</w:t>
      </w:r>
      <w:proofErr w:type="spellEnd"/>
      <w:r>
        <w:t xml:space="preserve">() != null &amp;&amp; </w:t>
      </w:r>
      <w:proofErr w:type="spellStart"/>
      <w:r>
        <w:t>bean.getLogin</w:t>
      </w:r>
      <w:proofErr w:type="spellEnd"/>
      <w:r>
        <w:t>().length() &gt; 0) {</w:t>
      </w:r>
    </w:p>
    <w:p w14:paraId="5D4CE402" w14:textId="77777777" w:rsidR="00943B9D" w:rsidRDefault="00000000">
      <w:pPr>
        <w:pStyle w:val="ListParagraph"/>
      </w:pPr>
      <w:r>
        <w:tab/>
      </w:r>
      <w:r>
        <w:tab/>
      </w:r>
      <w:r>
        <w:tab/>
      </w:r>
      <w:r>
        <w:tab/>
        <w:t xml:space="preserve"> * </w:t>
      </w:r>
      <w:proofErr w:type="spellStart"/>
      <w:r>
        <w:t>sql.append</w:t>
      </w:r>
      <w:proofErr w:type="spellEnd"/>
      <w:r>
        <w:t xml:space="preserve">(" AND login like '" + </w:t>
      </w:r>
      <w:proofErr w:type="spellStart"/>
      <w:r>
        <w:t>bean.getLogin</w:t>
      </w:r>
      <w:proofErr w:type="spellEnd"/>
      <w:r>
        <w:t>() + "%'"); } if</w:t>
      </w:r>
    </w:p>
    <w:p w14:paraId="69D413D0" w14:textId="77777777" w:rsidR="00943B9D" w:rsidRDefault="00000000">
      <w:pPr>
        <w:pStyle w:val="ListParagraph"/>
      </w:pPr>
      <w:r>
        <w:tab/>
      </w:r>
      <w:r>
        <w:tab/>
      </w:r>
      <w:r>
        <w:tab/>
      </w:r>
      <w:r>
        <w:tab/>
        <w:t xml:space="preserve"> * (</w:t>
      </w:r>
      <w:proofErr w:type="spellStart"/>
      <w:r>
        <w:t>bean.getRoleId</w:t>
      </w:r>
      <w:proofErr w:type="spellEnd"/>
      <w:r>
        <w:t xml:space="preserve">() &gt; 0) { </w:t>
      </w:r>
      <w:proofErr w:type="spellStart"/>
      <w:r>
        <w:t>sql.append</w:t>
      </w:r>
      <w:proofErr w:type="spellEnd"/>
      <w:r>
        <w:t xml:space="preserve">(" AND </w:t>
      </w:r>
      <w:proofErr w:type="spellStart"/>
      <w:r>
        <w:t>roleid</w:t>
      </w:r>
      <w:proofErr w:type="spellEnd"/>
      <w:r>
        <w:t xml:space="preserve"> = " + </w:t>
      </w:r>
      <w:proofErr w:type="spellStart"/>
      <w:r>
        <w:t>bean.getRoleId</w:t>
      </w:r>
      <w:proofErr w:type="spellEnd"/>
      <w:r>
        <w:t>()); }</w:t>
      </w:r>
    </w:p>
    <w:p w14:paraId="080912C5" w14:textId="77777777" w:rsidR="00943B9D" w:rsidRDefault="00000000">
      <w:pPr>
        <w:pStyle w:val="ListParagraph"/>
      </w:pPr>
      <w:r>
        <w:tab/>
      </w:r>
      <w:r>
        <w:tab/>
      </w:r>
      <w:r>
        <w:tab/>
      </w:r>
      <w:r>
        <w:tab/>
        <w:t xml:space="preserve"> */</w:t>
      </w:r>
    </w:p>
    <w:p w14:paraId="5F21BAE0" w14:textId="77777777" w:rsidR="00943B9D" w:rsidRDefault="00000000">
      <w:pPr>
        <w:pStyle w:val="ListParagraph"/>
      </w:pPr>
      <w:r>
        <w:tab/>
      </w:r>
      <w:r>
        <w:tab/>
      </w:r>
      <w:r>
        <w:tab/>
        <w:t>}</w:t>
      </w:r>
    </w:p>
    <w:p w14:paraId="2C0AFCC4" w14:textId="77777777" w:rsidR="00943B9D" w:rsidRDefault="00943B9D">
      <w:pPr>
        <w:pStyle w:val="ListParagraph"/>
      </w:pPr>
    </w:p>
    <w:p w14:paraId="3C8FB96E" w14:textId="77777777" w:rsidR="00943B9D" w:rsidRDefault="00000000">
      <w:pPr>
        <w:pStyle w:val="ListParagraph"/>
      </w:pPr>
      <w:r>
        <w:tab/>
      </w:r>
      <w:r>
        <w:tab/>
      </w:r>
      <w:r>
        <w:tab/>
      </w:r>
      <w:proofErr w:type="spellStart"/>
      <w:r>
        <w:t>ArrayList</w:t>
      </w:r>
      <w:proofErr w:type="spellEnd"/>
      <w:r>
        <w:t>&lt;</w:t>
      </w:r>
      <w:proofErr w:type="spellStart"/>
      <w:r>
        <w:t>DoctoreBean</w:t>
      </w:r>
      <w:proofErr w:type="spellEnd"/>
      <w:r>
        <w:t xml:space="preserve">&gt; list = new </w:t>
      </w:r>
      <w:proofErr w:type="spellStart"/>
      <w:r>
        <w:t>ArrayList</w:t>
      </w:r>
      <w:proofErr w:type="spellEnd"/>
      <w:r>
        <w:t>&lt;</w:t>
      </w:r>
      <w:proofErr w:type="spellStart"/>
      <w:r>
        <w:t>DoctoreBean</w:t>
      </w:r>
      <w:proofErr w:type="spellEnd"/>
      <w:r>
        <w:t>&gt;();</w:t>
      </w:r>
    </w:p>
    <w:p w14:paraId="70C97CB6" w14:textId="77777777" w:rsidR="00943B9D" w:rsidRDefault="00000000">
      <w:pPr>
        <w:pStyle w:val="ListParagraph"/>
      </w:pPr>
      <w:r>
        <w:tab/>
      </w:r>
      <w:r>
        <w:tab/>
      </w:r>
      <w:r>
        <w:tab/>
        <w:t>Connection conn = null;</w:t>
      </w:r>
    </w:p>
    <w:p w14:paraId="7CC24474" w14:textId="77777777" w:rsidR="00943B9D" w:rsidRDefault="00000000">
      <w:pPr>
        <w:pStyle w:val="ListParagraph"/>
      </w:pPr>
      <w:r>
        <w:tab/>
      </w:r>
      <w:r>
        <w:tab/>
      </w:r>
      <w:r>
        <w:tab/>
        <w:t>try {</w:t>
      </w:r>
    </w:p>
    <w:p w14:paraId="43C91D89" w14:textId="77777777" w:rsidR="00943B9D" w:rsidRDefault="00000000">
      <w:pPr>
        <w:pStyle w:val="ListParagraph"/>
      </w:pPr>
      <w:r>
        <w:tab/>
      </w:r>
      <w:r>
        <w:tab/>
      </w:r>
      <w:r>
        <w:tab/>
      </w:r>
      <w:r>
        <w:tab/>
        <w:t xml:space="preserve">conn = </w:t>
      </w:r>
      <w:proofErr w:type="spellStart"/>
      <w:r>
        <w:t>JDBCDataSource.getConnection</w:t>
      </w:r>
      <w:proofErr w:type="spellEnd"/>
      <w:r>
        <w:t>();</w:t>
      </w:r>
    </w:p>
    <w:p w14:paraId="157EF34E" w14:textId="77777777" w:rsidR="00943B9D" w:rsidRDefault="00000000">
      <w:pPr>
        <w:pStyle w:val="ListParagraph"/>
      </w:pPr>
      <w:r>
        <w:tab/>
      </w:r>
      <w:r>
        <w:tab/>
      </w:r>
      <w:r>
        <w:tab/>
      </w:r>
      <w:r>
        <w:tab/>
      </w:r>
      <w:proofErr w:type="spellStart"/>
      <w:r>
        <w:t>PreparedStatement</w:t>
      </w:r>
      <w:proofErr w:type="spellEnd"/>
      <w:r>
        <w:t xml:space="preserve"> </w:t>
      </w:r>
      <w:proofErr w:type="spellStart"/>
      <w:r>
        <w:t>pstmt</w:t>
      </w:r>
      <w:proofErr w:type="spellEnd"/>
      <w:r>
        <w:t xml:space="preserve"> = </w:t>
      </w:r>
      <w:proofErr w:type="spellStart"/>
      <w:r>
        <w:t>conn.prepareStatement</w:t>
      </w:r>
      <w:proofErr w:type="spellEnd"/>
      <w:r>
        <w:t>(</w:t>
      </w:r>
      <w:proofErr w:type="spellStart"/>
      <w:r>
        <w:t>sql.toString</w:t>
      </w:r>
      <w:proofErr w:type="spellEnd"/>
      <w:r>
        <w:t>());</w:t>
      </w:r>
    </w:p>
    <w:p w14:paraId="4248A558" w14:textId="77777777" w:rsidR="00943B9D" w:rsidRDefault="00000000">
      <w:pPr>
        <w:pStyle w:val="ListParagraph"/>
      </w:pPr>
      <w:r>
        <w:tab/>
      </w:r>
      <w:r>
        <w:tab/>
      </w:r>
      <w:r>
        <w:tab/>
      </w:r>
      <w:r>
        <w:tab/>
      </w:r>
      <w:proofErr w:type="spellStart"/>
      <w:r>
        <w:t>ResultSet</w:t>
      </w:r>
      <w:proofErr w:type="spellEnd"/>
      <w:r>
        <w:t xml:space="preserve"> </w:t>
      </w:r>
      <w:proofErr w:type="spellStart"/>
      <w:r>
        <w:t>rs</w:t>
      </w:r>
      <w:proofErr w:type="spellEnd"/>
      <w:r>
        <w:t xml:space="preserve"> = </w:t>
      </w:r>
      <w:proofErr w:type="spellStart"/>
      <w:r>
        <w:t>pstmt.executeQuery</w:t>
      </w:r>
      <w:proofErr w:type="spellEnd"/>
      <w:r>
        <w:t>();</w:t>
      </w:r>
    </w:p>
    <w:p w14:paraId="77FBE8AC" w14:textId="77777777" w:rsidR="00943B9D" w:rsidRDefault="00000000">
      <w:pPr>
        <w:pStyle w:val="ListParagraph"/>
      </w:pPr>
      <w:r>
        <w:tab/>
      </w:r>
      <w:r>
        <w:tab/>
      </w:r>
      <w:r>
        <w:tab/>
      </w:r>
      <w:r>
        <w:tab/>
        <w:t>while (</w:t>
      </w:r>
      <w:proofErr w:type="spellStart"/>
      <w:r>
        <w:t>rs.next</w:t>
      </w:r>
      <w:proofErr w:type="spellEnd"/>
      <w:r>
        <w:t>()) {</w:t>
      </w:r>
    </w:p>
    <w:p w14:paraId="161A082C" w14:textId="77777777" w:rsidR="00943B9D" w:rsidRDefault="00000000">
      <w:pPr>
        <w:pStyle w:val="ListParagraph"/>
      </w:pPr>
      <w:r>
        <w:tab/>
      </w:r>
      <w:r>
        <w:tab/>
      </w:r>
      <w:r>
        <w:tab/>
      </w:r>
      <w:r>
        <w:tab/>
      </w:r>
      <w:r>
        <w:tab/>
      </w:r>
      <w:proofErr w:type="spellStart"/>
      <w:r>
        <w:t>bean.setId</w:t>
      </w:r>
      <w:proofErr w:type="spellEnd"/>
      <w:r>
        <w:t>(</w:t>
      </w:r>
      <w:proofErr w:type="spellStart"/>
      <w:r>
        <w:t>rs.getLong</w:t>
      </w:r>
      <w:proofErr w:type="spellEnd"/>
      <w:r>
        <w:t>(1));</w:t>
      </w:r>
    </w:p>
    <w:p w14:paraId="7FB832DB" w14:textId="77777777" w:rsidR="00943B9D" w:rsidRDefault="00000000">
      <w:pPr>
        <w:pStyle w:val="ListParagraph"/>
      </w:pPr>
      <w:r>
        <w:tab/>
      </w:r>
      <w:r>
        <w:tab/>
      </w:r>
      <w:r>
        <w:tab/>
      </w:r>
      <w:r>
        <w:tab/>
      </w:r>
      <w:r>
        <w:tab/>
      </w:r>
      <w:proofErr w:type="spellStart"/>
      <w:r>
        <w:t>bean.setName</w:t>
      </w:r>
      <w:proofErr w:type="spellEnd"/>
      <w:r>
        <w:t>(</w:t>
      </w:r>
      <w:proofErr w:type="spellStart"/>
      <w:r>
        <w:t>rs.getString</w:t>
      </w:r>
      <w:proofErr w:type="spellEnd"/>
      <w:r>
        <w:t>(2));</w:t>
      </w:r>
    </w:p>
    <w:p w14:paraId="58840893" w14:textId="77777777" w:rsidR="00943B9D" w:rsidRDefault="00000000">
      <w:pPr>
        <w:pStyle w:val="ListParagraph"/>
      </w:pPr>
      <w:r>
        <w:tab/>
      </w:r>
      <w:r>
        <w:tab/>
      </w:r>
      <w:r>
        <w:tab/>
      </w:r>
      <w:r>
        <w:tab/>
      </w:r>
      <w:r>
        <w:tab/>
      </w:r>
      <w:proofErr w:type="spellStart"/>
      <w:r>
        <w:t>bean.setEmail</w:t>
      </w:r>
      <w:proofErr w:type="spellEnd"/>
      <w:r>
        <w:t>(</w:t>
      </w:r>
      <w:proofErr w:type="spellStart"/>
      <w:r>
        <w:t>rs.getString</w:t>
      </w:r>
      <w:proofErr w:type="spellEnd"/>
      <w:r>
        <w:t>(3));</w:t>
      </w:r>
    </w:p>
    <w:p w14:paraId="5C49C38C" w14:textId="77777777" w:rsidR="00943B9D" w:rsidRDefault="00000000">
      <w:pPr>
        <w:pStyle w:val="ListParagraph"/>
      </w:pPr>
      <w:r>
        <w:tab/>
      </w:r>
      <w:r>
        <w:tab/>
      </w:r>
      <w:r>
        <w:tab/>
      </w:r>
      <w:r>
        <w:tab/>
      </w:r>
      <w:r>
        <w:tab/>
      </w:r>
      <w:proofErr w:type="spellStart"/>
      <w:r>
        <w:t>bean.setLocation</w:t>
      </w:r>
      <w:proofErr w:type="spellEnd"/>
      <w:r>
        <w:t>(</w:t>
      </w:r>
      <w:proofErr w:type="spellStart"/>
      <w:r>
        <w:t>rs.getString</w:t>
      </w:r>
      <w:proofErr w:type="spellEnd"/>
      <w:r>
        <w:t>(4));</w:t>
      </w:r>
    </w:p>
    <w:p w14:paraId="14DFAB07" w14:textId="77777777" w:rsidR="00943B9D" w:rsidRDefault="00000000">
      <w:pPr>
        <w:pStyle w:val="ListParagraph"/>
      </w:pPr>
      <w:r>
        <w:tab/>
      </w:r>
      <w:r>
        <w:tab/>
      </w:r>
      <w:r>
        <w:tab/>
      </w:r>
      <w:r>
        <w:tab/>
      </w:r>
      <w:r>
        <w:tab/>
      </w:r>
      <w:proofErr w:type="spellStart"/>
      <w:r>
        <w:t>bean.setGender</w:t>
      </w:r>
      <w:proofErr w:type="spellEnd"/>
      <w:r>
        <w:t>(</w:t>
      </w:r>
      <w:proofErr w:type="spellStart"/>
      <w:r>
        <w:t>rs.getString</w:t>
      </w:r>
      <w:proofErr w:type="spellEnd"/>
      <w:r>
        <w:t>(5));</w:t>
      </w:r>
    </w:p>
    <w:p w14:paraId="63B0E4DC" w14:textId="77777777" w:rsidR="00943B9D" w:rsidRDefault="00000000">
      <w:pPr>
        <w:pStyle w:val="ListParagraph"/>
      </w:pPr>
      <w:r>
        <w:tab/>
      </w:r>
      <w:r>
        <w:tab/>
      </w:r>
      <w:r>
        <w:tab/>
      </w:r>
      <w:r>
        <w:tab/>
      </w:r>
      <w:r>
        <w:tab/>
      </w:r>
      <w:proofErr w:type="spellStart"/>
      <w:r>
        <w:t>bean.setCategory</w:t>
      </w:r>
      <w:proofErr w:type="spellEnd"/>
      <w:r>
        <w:t>(</w:t>
      </w:r>
      <w:proofErr w:type="spellStart"/>
      <w:r>
        <w:t>rs.getString</w:t>
      </w:r>
      <w:proofErr w:type="spellEnd"/>
      <w:r>
        <w:t>(6));</w:t>
      </w:r>
    </w:p>
    <w:p w14:paraId="1448CA67" w14:textId="77777777" w:rsidR="00943B9D" w:rsidRDefault="00000000">
      <w:pPr>
        <w:pStyle w:val="ListParagraph"/>
      </w:pPr>
      <w:r>
        <w:tab/>
      </w:r>
      <w:r>
        <w:tab/>
      </w:r>
      <w:r>
        <w:tab/>
      </w:r>
      <w:r>
        <w:tab/>
      </w:r>
      <w:r>
        <w:tab/>
      </w:r>
      <w:proofErr w:type="spellStart"/>
      <w:r>
        <w:t>bean.setTiming</w:t>
      </w:r>
      <w:proofErr w:type="spellEnd"/>
      <w:r>
        <w:t>(</w:t>
      </w:r>
      <w:proofErr w:type="spellStart"/>
      <w:r>
        <w:t>rs.getTime</w:t>
      </w:r>
      <w:proofErr w:type="spellEnd"/>
      <w:r>
        <w:t>(7).</w:t>
      </w:r>
      <w:proofErr w:type="spellStart"/>
      <w:r>
        <w:t>toLocalTime</w:t>
      </w:r>
      <w:proofErr w:type="spellEnd"/>
      <w:r>
        <w:t>());</w:t>
      </w:r>
    </w:p>
    <w:p w14:paraId="47899C45" w14:textId="77777777" w:rsidR="00943B9D" w:rsidRDefault="00000000">
      <w:pPr>
        <w:pStyle w:val="ListParagraph"/>
      </w:pPr>
      <w:r>
        <w:tab/>
      </w:r>
      <w:r>
        <w:tab/>
      </w:r>
      <w:r>
        <w:tab/>
      </w:r>
      <w:r>
        <w:tab/>
      </w:r>
      <w:r>
        <w:tab/>
      </w:r>
      <w:proofErr w:type="spellStart"/>
      <w:r>
        <w:t>bean.setFees</w:t>
      </w:r>
      <w:proofErr w:type="spellEnd"/>
      <w:r>
        <w:t>(</w:t>
      </w:r>
      <w:proofErr w:type="spellStart"/>
      <w:r>
        <w:t>rs.getString</w:t>
      </w:r>
      <w:proofErr w:type="spellEnd"/>
      <w:r>
        <w:t>(8));</w:t>
      </w:r>
    </w:p>
    <w:p w14:paraId="053CEE84" w14:textId="77777777" w:rsidR="00943B9D" w:rsidRDefault="00000000">
      <w:pPr>
        <w:pStyle w:val="ListParagraph"/>
      </w:pPr>
      <w:r>
        <w:tab/>
      </w:r>
      <w:r>
        <w:tab/>
      </w:r>
      <w:r>
        <w:tab/>
      </w:r>
      <w:r>
        <w:tab/>
      </w:r>
      <w:r>
        <w:tab/>
      </w:r>
      <w:proofErr w:type="spellStart"/>
      <w:r>
        <w:t>bean.setExperience</w:t>
      </w:r>
      <w:proofErr w:type="spellEnd"/>
      <w:r>
        <w:t>(</w:t>
      </w:r>
      <w:proofErr w:type="spellStart"/>
      <w:r>
        <w:t>rs.getString</w:t>
      </w:r>
      <w:proofErr w:type="spellEnd"/>
      <w:r>
        <w:t>(9));</w:t>
      </w:r>
    </w:p>
    <w:p w14:paraId="0D970391" w14:textId="77777777" w:rsidR="00943B9D" w:rsidRDefault="00000000">
      <w:pPr>
        <w:pStyle w:val="ListParagraph"/>
      </w:pPr>
      <w:r>
        <w:tab/>
      </w:r>
      <w:r>
        <w:tab/>
      </w:r>
      <w:r>
        <w:tab/>
      </w:r>
      <w:r>
        <w:tab/>
      </w:r>
      <w:r>
        <w:tab/>
      </w:r>
      <w:proofErr w:type="spellStart"/>
      <w:r>
        <w:t>bean.setStatus</w:t>
      </w:r>
      <w:proofErr w:type="spellEnd"/>
      <w:r>
        <w:t>(</w:t>
      </w:r>
      <w:proofErr w:type="spellStart"/>
      <w:r>
        <w:t>rs.getString</w:t>
      </w:r>
      <w:proofErr w:type="spellEnd"/>
      <w:r>
        <w:t>(10));</w:t>
      </w:r>
    </w:p>
    <w:p w14:paraId="75707B55" w14:textId="77777777" w:rsidR="00943B9D" w:rsidRDefault="00000000">
      <w:pPr>
        <w:pStyle w:val="ListParagraph"/>
      </w:pPr>
      <w:r>
        <w:lastRenderedPageBreak/>
        <w:tab/>
      </w:r>
      <w:r>
        <w:tab/>
      </w:r>
      <w:r>
        <w:tab/>
      </w:r>
      <w:r>
        <w:tab/>
      </w:r>
      <w:r>
        <w:tab/>
      </w:r>
      <w:proofErr w:type="spellStart"/>
      <w:r>
        <w:t>list.add</w:t>
      </w:r>
      <w:proofErr w:type="spellEnd"/>
      <w:r>
        <w:t>(bean);</w:t>
      </w:r>
    </w:p>
    <w:p w14:paraId="77386BC7" w14:textId="77777777" w:rsidR="00943B9D" w:rsidRDefault="00000000">
      <w:pPr>
        <w:pStyle w:val="ListParagraph"/>
      </w:pPr>
      <w:r>
        <w:tab/>
      </w:r>
      <w:r>
        <w:tab/>
      </w:r>
      <w:r>
        <w:tab/>
      </w:r>
      <w:r>
        <w:tab/>
        <w:t>}</w:t>
      </w:r>
    </w:p>
    <w:p w14:paraId="4A8BB3E5" w14:textId="77777777" w:rsidR="00943B9D" w:rsidRDefault="00000000">
      <w:pPr>
        <w:pStyle w:val="ListParagraph"/>
      </w:pPr>
      <w:r>
        <w:tab/>
      </w:r>
      <w:r>
        <w:tab/>
      </w:r>
      <w:r>
        <w:tab/>
      </w:r>
      <w:r>
        <w:tab/>
      </w:r>
      <w:proofErr w:type="spellStart"/>
      <w:r>
        <w:t>rs.close</w:t>
      </w:r>
      <w:proofErr w:type="spellEnd"/>
      <w:r>
        <w:t>();</w:t>
      </w:r>
    </w:p>
    <w:p w14:paraId="6C8122BE" w14:textId="77777777" w:rsidR="00943B9D" w:rsidRDefault="00000000">
      <w:pPr>
        <w:pStyle w:val="ListParagraph"/>
      </w:pPr>
      <w:r>
        <w:tab/>
      </w:r>
      <w:r>
        <w:tab/>
      </w:r>
      <w:r>
        <w:tab/>
        <w:t>} catch (Exception e) {</w:t>
      </w:r>
    </w:p>
    <w:p w14:paraId="311EC8F6" w14:textId="77777777" w:rsidR="00943B9D" w:rsidRDefault="00000000">
      <w:pPr>
        <w:pStyle w:val="ListParagraph"/>
      </w:pPr>
      <w:r>
        <w:tab/>
      </w:r>
      <w:proofErr w:type="spellStart"/>
      <w:r>
        <w:t>e.printStackTrace</w:t>
      </w:r>
      <w:proofErr w:type="spellEnd"/>
      <w:r>
        <w:t>();</w:t>
      </w:r>
    </w:p>
    <w:p w14:paraId="05105B9D" w14:textId="77777777" w:rsidR="00943B9D" w:rsidRDefault="00000000">
      <w:pPr>
        <w:pStyle w:val="ListParagraph"/>
      </w:pPr>
      <w:r>
        <w:tab/>
      </w:r>
      <w:r>
        <w:tab/>
      </w:r>
      <w:r>
        <w:tab/>
        <w:t>} finally {</w:t>
      </w:r>
    </w:p>
    <w:p w14:paraId="5F974C22" w14:textId="77777777" w:rsidR="00943B9D" w:rsidRDefault="00000000">
      <w:pPr>
        <w:pStyle w:val="ListParagraph"/>
      </w:pPr>
      <w:r>
        <w:tab/>
      </w:r>
      <w:r>
        <w:tab/>
      </w:r>
      <w:r>
        <w:tab/>
      </w:r>
      <w:r>
        <w:tab/>
      </w:r>
      <w:proofErr w:type="spellStart"/>
      <w:r>
        <w:t>JDBCDataSource.closeconnection</w:t>
      </w:r>
      <w:proofErr w:type="spellEnd"/>
      <w:r>
        <w:t>(conn);</w:t>
      </w:r>
    </w:p>
    <w:p w14:paraId="4A5093BC" w14:textId="77777777" w:rsidR="00943B9D" w:rsidRDefault="00000000">
      <w:pPr>
        <w:pStyle w:val="ListParagraph"/>
      </w:pPr>
      <w:r>
        <w:tab/>
      </w:r>
      <w:r>
        <w:tab/>
      </w:r>
      <w:r>
        <w:tab/>
        <w:t>}</w:t>
      </w:r>
    </w:p>
    <w:p w14:paraId="104075E8" w14:textId="77777777" w:rsidR="00943B9D" w:rsidRDefault="00000000">
      <w:pPr>
        <w:pStyle w:val="ListParagraph"/>
      </w:pPr>
      <w:r>
        <w:tab/>
      </w:r>
      <w:r>
        <w:tab/>
      </w:r>
      <w:r>
        <w:tab/>
        <w:t>return list;</w:t>
      </w:r>
    </w:p>
    <w:p w14:paraId="13F7FA42" w14:textId="77777777" w:rsidR="00943B9D" w:rsidRDefault="00000000">
      <w:pPr>
        <w:pStyle w:val="ListParagraph"/>
      </w:pPr>
      <w:r>
        <w:tab/>
      </w:r>
      <w:r>
        <w:tab/>
      </w:r>
      <w:r>
        <w:tab/>
      </w:r>
    </w:p>
    <w:p w14:paraId="2B487990" w14:textId="77777777" w:rsidR="00943B9D" w:rsidRDefault="00000000">
      <w:pPr>
        <w:pStyle w:val="ListParagraph"/>
      </w:pPr>
      <w:r>
        <w:tab/>
      </w:r>
      <w:r>
        <w:tab/>
        <w:t>}</w:t>
      </w:r>
    </w:p>
    <w:p w14:paraId="166C5D03" w14:textId="77777777" w:rsidR="00943B9D" w:rsidRDefault="00000000">
      <w:pPr>
        <w:pStyle w:val="ListParagraph"/>
      </w:pPr>
      <w:r>
        <w:tab/>
      </w:r>
      <w:r>
        <w:tab/>
      </w:r>
    </w:p>
    <w:p w14:paraId="5638EB72" w14:textId="77777777" w:rsidR="00943B9D" w:rsidRDefault="00000000">
      <w:pPr>
        <w:pStyle w:val="ListParagraph"/>
      </w:pPr>
      <w:r>
        <w:tab/>
        <w:t xml:space="preserve">public </w:t>
      </w:r>
      <w:proofErr w:type="spellStart"/>
      <w:r>
        <w:t>DoctoreBean</w:t>
      </w:r>
      <w:proofErr w:type="spellEnd"/>
      <w:r>
        <w:t xml:space="preserve"> </w:t>
      </w:r>
      <w:proofErr w:type="spellStart"/>
      <w:r>
        <w:t>findByPk</w:t>
      </w:r>
      <w:proofErr w:type="spellEnd"/>
      <w:r>
        <w:t>(long pk) throws Exception {</w:t>
      </w:r>
    </w:p>
    <w:p w14:paraId="60AD4675" w14:textId="77777777" w:rsidR="00943B9D" w:rsidRDefault="00943B9D">
      <w:pPr>
        <w:pStyle w:val="ListParagraph"/>
      </w:pPr>
    </w:p>
    <w:p w14:paraId="7274F2BB" w14:textId="77777777" w:rsidR="00943B9D" w:rsidRDefault="00000000">
      <w:pPr>
        <w:pStyle w:val="ListParagraph"/>
      </w:pPr>
      <w:r>
        <w:tab/>
      </w:r>
      <w:r>
        <w:tab/>
      </w:r>
      <w:proofErr w:type="spellStart"/>
      <w:r>
        <w:t>DoctoreBean</w:t>
      </w:r>
      <w:proofErr w:type="spellEnd"/>
      <w:r>
        <w:t xml:space="preserve"> bean = null;</w:t>
      </w:r>
    </w:p>
    <w:p w14:paraId="0B90F649" w14:textId="77777777" w:rsidR="00943B9D" w:rsidRDefault="00000000">
      <w:pPr>
        <w:pStyle w:val="ListParagraph"/>
      </w:pPr>
      <w:r>
        <w:tab/>
      </w:r>
      <w:r>
        <w:tab/>
        <w:t>Connection conn = null;</w:t>
      </w:r>
    </w:p>
    <w:p w14:paraId="5344F5DB" w14:textId="77777777" w:rsidR="00943B9D" w:rsidRDefault="00000000">
      <w:pPr>
        <w:pStyle w:val="ListParagraph"/>
      </w:pPr>
      <w:r>
        <w:tab/>
      </w:r>
      <w:r>
        <w:tab/>
        <w:t>try {</w:t>
      </w:r>
    </w:p>
    <w:p w14:paraId="1798BA43" w14:textId="77777777" w:rsidR="00943B9D" w:rsidRDefault="00000000">
      <w:pPr>
        <w:pStyle w:val="ListParagraph"/>
      </w:pPr>
      <w:r>
        <w:tab/>
      </w:r>
      <w:r>
        <w:tab/>
      </w:r>
      <w:r>
        <w:tab/>
        <w:t xml:space="preserve">conn = </w:t>
      </w:r>
      <w:proofErr w:type="spellStart"/>
      <w:r>
        <w:t>JDBCDataSource.getConnection</w:t>
      </w:r>
      <w:proofErr w:type="spellEnd"/>
      <w:r>
        <w:t>();</w:t>
      </w:r>
    </w:p>
    <w:p w14:paraId="592E5ECD" w14:textId="77777777" w:rsidR="00943B9D" w:rsidRDefault="00000000">
      <w:pPr>
        <w:pStyle w:val="ListParagraph"/>
      </w:pPr>
      <w:r>
        <w:tab/>
      </w:r>
      <w:r>
        <w:tab/>
        <w:t>} catch (</w:t>
      </w:r>
      <w:proofErr w:type="spellStart"/>
      <w:r>
        <w:t>SQLException</w:t>
      </w:r>
      <w:proofErr w:type="spellEnd"/>
      <w:r>
        <w:t xml:space="preserve"> e) {</w:t>
      </w:r>
    </w:p>
    <w:p w14:paraId="62F7BCBB" w14:textId="77777777" w:rsidR="00943B9D" w:rsidRDefault="00000000">
      <w:pPr>
        <w:pStyle w:val="ListParagraph"/>
      </w:pPr>
      <w:r>
        <w:tab/>
      </w:r>
      <w:r>
        <w:tab/>
      </w:r>
      <w:r>
        <w:tab/>
      </w:r>
      <w:proofErr w:type="spellStart"/>
      <w:r>
        <w:t>e.printStackTrace</w:t>
      </w:r>
      <w:proofErr w:type="spellEnd"/>
      <w:r>
        <w:t>();</w:t>
      </w:r>
    </w:p>
    <w:p w14:paraId="55103F1A" w14:textId="77777777" w:rsidR="00943B9D" w:rsidRDefault="00000000">
      <w:pPr>
        <w:pStyle w:val="ListParagraph"/>
      </w:pPr>
      <w:r>
        <w:tab/>
      </w:r>
      <w:r>
        <w:tab/>
        <w:t>}</w:t>
      </w:r>
    </w:p>
    <w:p w14:paraId="6B51BB3C" w14:textId="77777777" w:rsidR="00943B9D" w:rsidRDefault="00000000">
      <w:pPr>
        <w:pStyle w:val="ListParagraph"/>
      </w:pPr>
      <w:r>
        <w:tab/>
      </w:r>
      <w:r>
        <w:tab/>
        <w:t>try {</w:t>
      </w:r>
    </w:p>
    <w:p w14:paraId="3988D120" w14:textId="77777777" w:rsidR="00943B9D" w:rsidRDefault="00000000">
      <w:pPr>
        <w:pStyle w:val="ListParagraph"/>
      </w:pPr>
      <w:r>
        <w:tab/>
      </w:r>
      <w:r>
        <w:tab/>
      </w:r>
      <w:r>
        <w:tab/>
      </w:r>
      <w:proofErr w:type="spellStart"/>
      <w:r>
        <w:t>PreparedStatement</w:t>
      </w:r>
      <w:proofErr w:type="spellEnd"/>
      <w:r>
        <w:t xml:space="preserve"> </w:t>
      </w:r>
      <w:proofErr w:type="spellStart"/>
      <w:r>
        <w:t>ps</w:t>
      </w:r>
      <w:proofErr w:type="spellEnd"/>
      <w:r>
        <w:t xml:space="preserve"> = </w:t>
      </w:r>
      <w:proofErr w:type="spellStart"/>
      <w:r>
        <w:t>conn.prepareStatement</w:t>
      </w:r>
      <w:proofErr w:type="spellEnd"/>
      <w:r>
        <w:t>("SELECT * FROM doctor WHERE id=?");</w:t>
      </w:r>
    </w:p>
    <w:p w14:paraId="50CB9ADB" w14:textId="77777777" w:rsidR="00943B9D" w:rsidRDefault="00000000">
      <w:pPr>
        <w:pStyle w:val="ListParagraph"/>
      </w:pPr>
      <w:r>
        <w:tab/>
      </w:r>
      <w:r>
        <w:tab/>
      </w:r>
      <w:r>
        <w:tab/>
      </w:r>
      <w:proofErr w:type="spellStart"/>
      <w:r>
        <w:t>ps.setLong</w:t>
      </w:r>
      <w:proofErr w:type="spellEnd"/>
      <w:r>
        <w:t>(1, pk);</w:t>
      </w:r>
    </w:p>
    <w:p w14:paraId="2E00A26B" w14:textId="77777777" w:rsidR="00943B9D" w:rsidRDefault="00000000">
      <w:pPr>
        <w:pStyle w:val="ListParagraph"/>
      </w:pPr>
      <w:r>
        <w:tab/>
      </w:r>
      <w:r>
        <w:tab/>
      </w:r>
      <w:r>
        <w:tab/>
      </w:r>
      <w:proofErr w:type="spellStart"/>
      <w:r>
        <w:t>ResultSet</w:t>
      </w:r>
      <w:proofErr w:type="spellEnd"/>
      <w:r>
        <w:t xml:space="preserve"> </w:t>
      </w:r>
      <w:proofErr w:type="spellStart"/>
      <w:r>
        <w:t>rs</w:t>
      </w:r>
      <w:proofErr w:type="spellEnd"/>
      <w:r>
        <w:t xml:space="preserve"> = </w:t>
      </w:r>
      <w:proofErr w:type="spellStart"/>
      <w:r>
        <w:t>ps.executeQuery</w:t>
      </w:r>
      <w:proofErr w:type="spellEnd"/>
      <w:r>
        <w:t>();</w:t>
      </w:r>
    </w:p>
    <w:p w14:paraId="6963BB0F" w14:textId="77777777" w:rsidR="00943B9D" w:rsidRDefault="00000000">
      <w:pPr>
        <w:pStyle w:val="ListParagraph"/>
      </w:pPr>
      <w:r>
        <w:tab/>
      </w:r>
      <w:r>
        <w:tab/>
      </w:r>
      <w:r>
        <w:tab/>
        <w:t>while (</w:t>
      </w:r>
      <w:proofErr w:type="spellStart"/>
      <w:r>
        <w:t>rs.next</w:t>
      </w:r>
      <w:proofErr w:type="spellEnd"/>
      <w:r>
        <w:t>()) {</w:t>
      </w:r>
    </w:p>
    <w:p w14:paraId="320C26A3" w14:textId="77777777" w:rsidR="00943B9D" w:rsidRDefault="00000000">
      <w:pPr>
        <w:pStyle w:val="ListParagraph"/>
      </w:pPr>
      <w:r>
        <w:tab/>
      </w:r>
      <w:r>
        <w:tab/>
      </w:r>
      <w:r>
        <w:tab/>
      </w:r>
      <w:r>
        <w:tab/>
        <w:t xml:space="preserve">bean = new </w:t>
      </w:r>
      <w:proofErr w:type="spellStart"/>
      <w:r>
        <w:t>DoctoreBean</w:t>
      </w:r>
      <w:proofErr w:type="spellEnd"/>
      <w:r>
        <w:t>();</w:t>
      </w:r>
    </w:p>
    <w:p w14:paraId="1732FC2E" w14:textId="77777777" w:rsidR="00943B9D" w:rsidRDefault="00000000">
      <w:pPr>
        <w:pStyle w:val="ListParagraph"/>
      </w:pPr>
      <w:r>
        <w:tab/>
      </w:r>
      <w:r>
        <w:tab/>
      </w:r>
      <w:r>
        <w:tab/>
      </w:r>
      <w:r>
        <w:tab/>
      </w:r>
      <w:proofErr w:type="spellStart"/>
      <w:r>
        <w:t>bean.setId</w:t>
      </w:r>
      <w:proofErr w:type="spellEnd"/>
      <w:r>
        <w:t>(</w:t>
      </w:r>
      <w:proofErr w:type="spellStart"/>
      <w:r>
        <w:t>rs.getLong</w:t>
      </w:r>
      <w:proofErr w:type="spellEnd"/>
      <w:r>
        <w:t>(1));</w:t>
      </w:r>
    </w:p>
    <w:p w14:paraId="1A0136B2" w14:textId="77777777" w:rsidR="00943B9D" w:rsidRDefault="00000000">
      <w:pPr>
        <w:pStyle w:val="ListParagraph"/>
      </w:pPr>
      <w:r>
        <w:tab/>
      </w:r>
      <w:r>
        <w:tab/>
      </w:r>
      <w:r>
        <w:tab/>
      </w:r>
      <w:r>
        <w:tab/>
      </w:r>
      <w:proofErr w:type="spellStart"/>
      <w:r>
        <w:t>bean.setName</w:t>
      </w:r>
      <w:proofErr w:type="spellEnd"/>
      <w:r>
        <w:t>(</w:t>
      </w:r>
      <w:proofErr w:type="spellStart"/>
      <w:r>
        <w:t>rs.getString</w:t>
      </w:r>
      <w:proofErr w:type="spellEnd"/>
      <w:r>
        <w:t>(2));</w:t>
      </w:r>
    </w:p>
    <w:p w14:paraId="3B9C172B" w14:textId="77777777" w:rsidR="00943B9D" w:rsidRDefault="00000000">
      <w:pPr>
        <w:pStyle w:val="ListParagraph"/>
      </w:pPr>
      <w:r>
        <w:tab/>
      </w:r>
      <w:r>
        <w:tab/>
      </w:r>
      <w:r>
        <w:tab/>
      </w:r>
      <w:r>
        <w:tab/>
      </w:r>
      <w:proofErr w:type="spellStart"/>
      <w:r>
        <w:t>bean.setEmail</w:t>
      </w:r>
      <w:proofErr w:type="spellEnd"/>
      <w:r>
        <w:t>(</w:t>
      </w:r>
      <w:proofErr w:type="spellStart"/>
      <w:r>
        <w:t>rs.getString</w:t>
      </w:r>
      <w:proofErr w:type="spellEnd"/>
      <w:r>
        <w:t>(3));</w:t>
      </w:r>
    </w:p>
    <w:p w14:paraId="6E31918D" w14:textId="77777777" w:rsidR="00943B9D" w:rsidRDefault="00000000">
      <w:pPr>
        <w:pStyle w:val="ListParagraph"/>
      </w:pPr>
      <w:r>
        <w:tab/>
      </w:r>
      <w:r>
        <w:tab/>
      </w:r>
      <w:r>
        <w:tab/>
      </w:r>
      <w:r>
        <w:tab/>
      </w:r>
      <w:proofErr w:type="spellStart"/>
      <w:r>
        <w:t>bean.setLocation</w:t>
      </w:r>
      <w:proofErr w:type="spellEnd"/>
      <w:r>
        <w:t>(</w:t>
      </w:r>
      <w:proofErr w:type="spellStart"/>
      <w:r>
        <w:t>rs.getString</w:t>
      </w:r>
      <w:proofErr w:type="spellEnd"/>
      <w:r>
        <w:t>(4));</w:t>
      </w:r>
    </w:p>
    <w:p w14:paraId="7EA9D29E" w14:textId="77777777" w:rsidR="00943B9D" w:rsidRDefault="00000000">
      <w:pPr>
        <w:pStyle w:val="ListParagraph"/>
      </w:pPr>
      <w:r>
        <w:tab/>
      </w:r>
      <w:r>
        <w:tab/>
      </w:r>
      <w:r>
        <w:tab/>
      </w:r>
      <w:r>
        <w:tab/>
      </w:r>
      <w:proofErr w:type="spellStart"/>
      <w:r>
        <w:t>bean.setGender</w:t>
      </w:r>
      <w:proofErr w:type="spellEnd"/>
      <w:r>
        <w:t>(</w:t>
      </w:r>
      <w:proofErr w:type="spellStart"/>
      <w:r>
        <w:t>rs.getString</w:t>
      </w:r>
      <w:proofErr w:type="spellEnd"/>
      <w:r>
        <w:t>(5));</w:t>
      </w:r>
    </w:p>
    <w:p w14:paraId="5401F61A" w14:textId="77777777" w:rsidR="00943B9D" w:rsidRDefault="00000000">
      <w:pPr>
        <w:pStyle w:val="ListParagraph"/>
      </w:pPr>
      <w:r>
        <w:tab/>
      </w:r>
      <w:r>
        <w:tab/>
      </w:r>
      <w:r>
        <w:tab/>
      </w:r>
      <w:r>
        <w:tab/>
      </w:r>
      <w:proofErr w:type="spellStart"/>
      <w:r>
        <w:t>bean.setCategory</w:t>
      </w:r>
      <w:proofErr w:type="spellEnd"/>
      <w:r>
        <w:t>(</w:t>
      </w:r>
      <w:proofErr w:type="spellStart"/>
      <w:r>
        <w:t>rs.getString</w:t>
      </w:r>
      <w:proofErr w:type="spellEnd"/>
      <w:r>
        <w:t>(6));</w:t>
      </w:r>
    </w:p>
    <w:p w14:paraId="6A4B2347" w14:textId="77777777" w:rsidR="00943B9D" w:rsidRDefault="00000000">
      <w:pPr>
        <w:pStyle w:val="ListParagraph"/>
      </w:pPr>
      <w:r>
        <w:tab/>
      </w:r>
      <w:r>
        <w:tab/>
      </w:r>
      <w:r>
        <w:tab/>
      </w:r>
      <w:r>
        <w:tab/>
      </w:r>
      <w:proofErr w:type="spellStart"/>
      <w:r>
        <w:t>bean.setTiming</w:t>
      </w:r>
      <w:proofErr w:type="spellEnd"/>
      <w:r>
        <w:t>(</w:t>
      </w:r>
      <w:proofErr w:type="spellStart"/>
      <w:r>
        <w:t>rs.getTime</w:t>
      </w:r>
      <w:proofErr w:type="spellEnd"/>
      <w:r>
        <w:t>(7).</w:t>
      </w:r>
      <w:proofErr w:type="spellStart"/>
      <w:r>
        <w:t>toLocalTime</w:t>
      </w:r>
      <w:proofErr w:type="spellEnd"/>
      <w:r>
        <w:t>());</w:t>
      </w:r>
    </w:p>
    <w:p w14:paraId="5F9540D8" w14:textId="77777777" w:rsidR="00943B9D" w:rsidRDefault="00000000">
      <w:pPr>
        <w:pStyle w:val="ListParagraph"/>
      </w:pPr>
      <w:r>
        <w:tab/>
      </w:r>
      <w:r>
        <w:tab/>
      </w:r>
      <w:r>
        <w:tab/>
      </w:r>
      <w:r>
        <w:tab/>
      </w:r>
      <w:proofErr w:type="spellStart"/>
      <w:r>
        <w:t>bean.setFees</w:t>
      </w:r>
      <w:proofErr w:type="spellEnd"/>
      <w:r>
        <w:t>(</w:t>
      </w:r>
      <w:proofErr w:type="spellStart"/>
      <w:r>
        <w:t>rs.getString</w:t>
      </w:r>
      <w:proofErr w:type="spellEnd"/>
      <w:r>
        <w:t>(8));</w:t>
      </w:r>
    </w:p>
    <w:p w14:paraId="7BE58771" w14:textId="77777777" w:rsidR="00943B9D" w:rsidRDefault="00000000">
      <w:pPr>
        <w:pStyle w:val="ListParagraph"/>
      </w:pPr>
      <w:r>
        <w:tab/>
      </w:r>
      <w:r>
        <w:tab/>
      </w:r>
      <w:r>
        <w:tab/>
      </w:r>
      <w:r>
        <w:tab/>
      </w:r>
      <w:proofErr w:type="spellStart"/>
      <w:r>
        <w:t>bean.setExperience</w:t>
      </w:r>
      <w:proofErr w:type="spellEnd"/>
      <w:r>
        <w:t>(</w:t>
      </w:r>
      <w:proofErr w:type="spellStart"/>
      <w:r>
        <w:t>rs.getString</w:t>
      </w:r>
      <w:proofErr w:type="spellEnd"/>
      <w:r>
        <w:t>(9));</w:t>
      </w:r>
    </w:p>
    <w:p w14:paraId="2F89E640" w14:textId="77777777" w:rsidR="00943B9D" w:rsidRDefault="00000000">
      <w:pPr>
        <w:pStyle w:val="ListParagraph"/>
      </w:pPr>
      <w:r>
        <w:tab/>
      </w:r>
      <w:r>
        <w:tab/>
      </w:r>
      <w:r>
        <w:tab/>
      </w:r>
      <w:r>
        <w:tab/>
      </w:r>
      <w:proofErr w:type="spellStart"/>
      <w:r>
        <w:t>bean.setStatus</w:t>
      </w:r>
      <w:proofErr w:type="spellEnd"/>
      <w:r>
        <w:t>(</w:t>
      </w:r>
      <w:proofErr w:type="spellStart"/>
      <w:r>
        <w:t>rs.getString</w:t>
      </w:r>
      <w:proofErr w:type="spellEnd"/>
      <w:r>
        <w:t>(10));</w:t>
      </w:r>
    </w:p>
    <w:p w14:paraId="5852E3D0" w14:textId="77777777" w:rsidR="00943B9D" w:rsidRDefault="00000000">
      <w:pPr>
        <w:pStyle w:val="ListParagraph"/>
      </w:pPr>
      <w:r>
        <w:tab/>
      </w:r>
      <w:r>
        <w:tab/>
      </w:r>
      <w:r>
        <w:tab/>
        <w:t>}</w:t>
      </w:r>
    </w:p>
    <w:p w14:paraId="7EFA9619" w14:textId="77777777" w:rsidR="00943B9D" w:rsidRDefault="00000000">
      <w:pPr>
        <w:pStyle w:val="ListParagraph"/>
      </w:pPr>
      <w:r>
        <w:tab/>
      </w:r>
      <w:r>
        <w:tab/>
      </w:r>
      <w:r>
        <w:tab/>
      </w:r>
      <w:proofErr w:type="spellStart"/>
      <w:r>
        <w:t>rs.close</w:t>
      </w:r>
      <w:proofErr w:type="spellEnd"/>
      <w:r>
        <w:t>();</w:t>
      </w:r>
    </w:p>
    <w:p w14:paraId="6E5D40BB" w14:textId="77777777" w:rsidR="00943B9D" w:rsidRDefault="00000000">
      <w:pPr>
        <w:pStyle w:val="ListParagraph"/>
      </w:pPr>
      <w:r>
        <w:tab/>
      </w:r>
      <w:r>
        <w:tab/>
        <w:t>} catch (</w:t>
      </w:r>
      <w:proofErr w:type="spellStart"/>
      <w:r>
        <w:t>SQLException</w:t>
      </w:r>
      <w:proofErr w:type="spellEnd"/>
      <w:r>
        <w:t xml:space="preserve"> e) {</w:t>
      </w:r>
    </w:p>
    <w:p w14:paraId="0A892552" w14:textId="77777777" w:rsidR="00943B9D" w:rsidRDefault="00000000">
      <w:pPr>
        <w:pStyle w:val="ListParagraph"/>
      </w:pPr>
      <w:r>
        <w:tab/>
      </w:r>
      <w:r>
        <w:tab/>
      </w:r>
      <w:r>
        <w:tab/>
      </w:r>
      <w:proofErr w:type="spellStart"/>
      <w:r>
        <w:t>e.printStackTrace</w:t>
      </w:r>
      <w:proofErr w:type="spellEnd"/>
      <w:r>
        <w:t>();</w:t>
      </w:r>
    </w:p>
    <w:p w14:paraId="4A69771B" w14:textId="77777777" w:rsidR="00943B9D" w:rsidRDefault="00000000">
      <w:pPr>
        <w:pStyle w:val="ListParagraph"/>
      </w:pPr>
      <w:r>
        <w:tab/>
      </w:r>
      <w:r>
        <w:tab/>
        <w:t>}</w:t>
      </w:r>
    </w:p>
    <w:p w14:paraId="4B0B291D" w14:textId="77777777" w:rsidR="00943B9D" w:rsidRDefault="00000000">
      <w:pPr>
        <w:pStyle w:val="ListParagraph"/>
      </w:pPr>
      <w:r>
        <w:tab/>
      </w:r>
      <w:r>
        <w:tab/>
        <w:t>return bean;</w:t>
      </w:r>
    </w:p>
    <w:p w14:paraId="0635235E" w14:textId="77777777" w:rsidR="00943B9D" w:rsidRDefault="00000000">
      <w:pPr>
        <w:pStyle w:val="ListParagraph"/>
      </w:pPr>
      <w:r>
        <w:tab/>
        <w:t>}</w:t>
      </w:r>
    </w:p>
    <w:p w14:paraId="3F9A7ADB" w14:textId="77777777" w:rsidR="00943B9D" w:rsidRDefault="00000000">
      <w:pPr>
        <w:pStyle w:val="ListParagraph"/>
      </w:pPr>
      <w:r>
        <w:lastRenderedPageBreak/>
        <w:tab/>
        <w:t>public long Update(</w:t>
      </w:r>
      <w:proofErr w:type="spellStart"/>
      <w:r>
        <w:t>DoctoreBean</w:t>
      </w:r>
      <w:proofErr w:type="spellEnd"/>
      <w:r>
        <w:t xml:space="preserve"> bean) {</w:t>
      </w:r>
    </w:p>
    <w:p w14:paraId="2467F5C2" w14:textId="77777777" w:rsidR="00943B9D" w:rsidRDefault="00943B9D">
      <w:pPr>
        <w:pStyle w:val="ListParagraph"/>
      </w:pPr>
    </w:p>
    <w:p w14:paraId="434BD0EB" w14:textId="77777777" w:rsidR="00943B9D" w:rsidRDefault="00000000">
      <w:pPr>
        <w:pStyle w:val="ListParagraph"/>
      </w:pPr>
      <w:r>
        <w:tab/>
      </w:r>
      <w:r>
        <w:tab/>
      </w:r>
      <w:proofErr w:type="spellStart"/>
      <w:r>
        <w:t>System.out.println</w:t>
      </w:r>
      <w:proofErr w:type="spellEnd"/>
      <w:r>
        <w:t>("in model update method");</w:t>
      </w:r>
    </w:p>
    <w:p w14:paraId="4E9A9F1D" w14:textId="77777777" w:rsidR="00943B9D" w:rsidRDefault="00000000">
      <w:pPr>
        <w:pStyle w:val="ListParagraph"/>
      </w:pPr>
      <w:r>
        <w:tab/>
      </w:r>
      <w:r>
        <w:tab/>
        <w:t>int pk = 0;</w:t>
      </w:r>
    </w:p>
    <w:p w14:paraId="1CD6E9EA" w14:textId="77777777" w:rsidR="00943B9D" w:rsidRDefault="00000000">
      <w:pPr>
        <w:pStyle w:val="ListParagraph"/>
      </w:pPr>
      <w:r>
        <w:tab/>
      </w:r>
      <w:r>
        <w:tab/>
        <w:t>try {</w:t>
      </w:r>
    </w:p>
    <w:p w14:paraId="7BD86955" w14:textId="77777777" w:rsidR="00943B9D" w:rsidRDefault="00000000">
      <w:pPr>
        <w:pStyle w:val="ListParagraph"/>
      </w:pPr>
      <w:r>
        <w:tab/>
      </w:r>
      <w:r>
        <w:tab/>
      </w:r>
      <w:r>
        <w:tab/>
        <w:t xml:space="preserve">Connection conn = </w:t>
      </w:r>
      <w:proofErr w:type="spellStart"/>
      <w:r>
        <w:t>JDBCDataSource.getConnection</w:t>
      </w:r>
      <w:proofErr w:type="spellEnd"/>
      <w:r>
        <w:t>();</w:t>
      </w:r>
    </w:p>
    <w:p w14:paraId="384DCBFA" w14:textId="77777777" w:rsidR="00943B9D" w:rsidRDefault="00000000">
      <w:pPr>
        <w:pStyle w:val="ListParagraph"/>
      </w:pPr>
      <w:r>
        <w:tab/>
      </w:r>
      <w:r>
        <w:tab/>
      </w:r>
      <w:r>
        <w:tab/>
      </w:r>
      <w:proofErr w:type="spellStart"/>
      <w:r>
        <w:t>PreparedStatement</w:t>
      </w:r>
      <w:proofErr w:type="spellEnd"/>
      <w:r>
        <w:t xml:space="preserve"> </w:t>
      </w:r>
      <w:proofErr w:type="spellStart"/>
      <w:r>
        <w:t>ps</w:t>
      </w:r>
      <w:proofErr w:type="spellEnd"/>
      <w:r>
        <w:t xml:space="preserve"> = </w:t>
      </w:r>
      <w:proofErr w:type="spellStart"/>
      <w:r>
        <w:t>conn.prepareStatement</w:t>
      </w:r>
      <w:proofErr w:type="spellEnd"/>
      <w:r>
        <w:t>(</w:t>
      </w:r>
    </w:p>
    <w:p w14:paraId="1B971774" w14:textId="77777777" w:rsidR="00943B9D" w:rsidRDefault="00000000">
      <w:pPr>
        <w:pStyle w:val="ListParagraph"/>
      </w:pPr>
      <w:r>
        <w:tab/>
      </w:r>
      <w:r>
        <w:tab/>
      </w:r>
      <w:r>
        <w:tab/>
      </w:r>
      <w:r>
        <w:tab/>
      </w:r>
      <w:r>
        <w:tab/>
        <w:t>"update doctor set name=?,email=?,location=?,gender=?,category=?,timeing=?,fees=?,experience=?,status=? where id=?");</w:t>
      </w:r>
    </w:p>
    <w:p w14:paraId="0E6B8A9F" w14:textId="77777777" w:rsidR="00943B9D" w:rsidRDefault="00000000">
      <w:pPr>
        <w:pStyle w:val="ListParagraph"/>
      </w:pPr>
      <w:r>
        <w:tab/>
      </w:r>
      <w:r>
        <w:tab/>
      </w:r>
      <w:r>
        <w:tab/>
      </w:r>
      <w:proofErr w:type="spellStart"/>
      <w:r>
        <w:t>ps.setString</w:t>
      </w:r>
      <w:proofErr w:type="spellEnd"/>
      <w:r>
        <w:t xml:space="preserve">(1, </w:t>
      </w:r>
      <w:proofErr w:type="spellStart"/>
      <w:r>
        <w:t>bean.getName</w:t>
      </w:r>
      <w:proofErr w:type="spellEnd"/>
      <w:r>
        <w:t>());</w:t>
      </w:r>
    </w:p>
    <w:p w14:paraId="4EB1A232" w14:textId="77777777" w:rsidR="00943B9D" w:rsidRDefault="00000000">
      <w:pPr>
        <w:pStyle w:val="ListParagraph"/>
      </w:pPr>
      <w:r>
        <w:tab/>
      </w:r>
      <w:r>
        <w:tab/>
      </w:r>
      <w:r>
        <w:tab/>
      </w:r>
      <w:proofErr w:type="spellStart"/>
      <w:r>
        <w:t>ps.setString</w:t>
      </w:r>
      <w:proofErr w:type="spellEnd"/>
      <w:r>
        <w:t xml:space="preserve">(2, </w:t>
      </w:r>
      <w:proofErr w:type="spellStart"/>
      <w:r>
        <w:t>bean.getEmail</w:t>
      </w:r>
      <w:proofErr w:type="spellEnd"/>
      <w:r>
        <w:t>());</w:t>
      </w:r>
    </w:p>
    <w:p w14:paraId="0FA826FE" w14:textId="77777777" w:rsidR="00943B9D" w:rsidRDefault="00000000">
      <w:pPr>
        <w:pStyle w:val="ListParagraph"/>
      </w:pPr>
      <w:r>
        <w:tab/>
      </w:r>
      <w:r>
        <w:tab/>
      </w:r>
      <w:r>
        <w:tab/>
      </w:r>
      <w:proofErr w:type="spellStart"/>
      <w:r>
        <w:t>ps.setString</w:t>
      </w:r>
      <w:proofErr w:type="spellEnd"/>
      <w:r>
        <w:t xml:space="preserve">(3, </w:t>
      </w:r>
      <w:proofErr w:type="spellStart"/>
      <w:r>
        <w:t>bean.getLocation</w:t>
      </w:r>
      <w:proofErr w:type="spellEnd"/>
      <w:r>
        <w:t>());</w:t>
      </w:r>
    </w:p>
    <w:p w14:paraId="40EC950C" w14:textId="77777777" w:rsidR="00943B9D" w:rsidRDefault="00000000">
      <w:pPr>
        <w:pStyle w:val="ListParagraph"/>
      </w:pPr>
      <w:r>
        <w:tab/>
      </w:r>
      <w:r>
        <w:tab/>
      </w:r>
      <w:r>
        <w:tab/>
      </w:r>
      <w:proofErr w:type="spellStart"/>
      <w:r>
        <w:t>ps.setString</w:t>
      </w:r>
      <w:proofErr w:type="spellEnd"/>
      <w:r>
        <w:t xml:space="preserve">(4, </w:t>
      </w:r>
      <w:proofErr w:type="spellStart"/>
      <w:r>
        <w:t>bean.getGender</w:t>
      </w:r>
      <w:proofErr w:type="spellEnd"/>
      <w:r>
        <w:t>());</w:t>
      </w:r>
    </w:p>
    <w:p w14:paraId="4F1EBEBB" w14:textId="77777777" w:rsidR="00943B9D" w:rsidRDefault="00000000">
      <w:pPr>
        <w:pStyle w:val="ListParagraph"/>
      </w:pPr>
      <w:r>
        <w:tab/>
      </w:r>
      <w:r>
        <w:tab/>
      </w:r>
      <w:r>
        <w:tab/>
      </w:r>
      <w:proofErr w:type="spellStart"/>
      <w:r>
        <w:t>ps.setString</w:t>
      </w:r>
      <w:proofErr w:type="spellEnd"/>
      <w:r>
        <w:t xml:space="preserve">(5, </w:t>
      </w:r>
      <w:proofErr w:type="spellStart"/>
      <w:r>
        <w:t>bean.getCategory</w:t>
      </w:r>
      <w:proofErr w:type="spellEnd"/>
      <w:r>
        <w:t>());</w:t>
      </w:r>
    </w:p>
    <w:p w14:paraId="6987EFD0" w14:textId="77777777" w:rsidR="00943B9D" w:rsidRDefault="00000000">
      <w:pPr>
        <w:pStyle w:val="ListParagraph"/>
      </w:pPr>
      <w:r>
        <w:tab/>
      </w:r>
      <w:r>
        <w:tab/>
      </w:r>
      <w:r>
        <w:tab/>
      </w:r>
      <w:proofErr w:type="spellStart"/>
      <w:r>
        <w:t>ps.setObject</w:t>
      </w:r>
      <w:proofErr w:type="spellEnd"/>
      <w:r>
        <w:t xml:space="preserve">(6, </w:t>
      </w:r>
      <w:proofErr w:type="spellStart"/>
      <w:r>
        <w:t>bean.getTiming</w:t>
      </w:r>
      <w:proofErr w:type="spellEnd"/>
      <w:r>
        <w:t>());</w:t>
      </w:r>
    </w:p>
    <w:p w14:paraId="1F07DD46" w14:textId="77777777" w:rsidR="00943B9D" w:rsidRDefault="00000000">
      <w:pPr>
        <w:pStyle w:val="ListParagraph"/>
      </w:pPr>
      <w:r>
        <w:tab/>
      </w:r>
      <w:r>
        <w:tab/>
      </w:r>
      <w:r>
        <w:tab/>
      </w:r>
      <w:proofErr w:type="spellStart"/>
      <w:r>
        <w:t>ps.setString</w:t>
      </w:r>
      <w:proofErr w:type="spellEnd"/>
      <w:r>
        <w:t xml:space="preserve">(7, </w:t>
      </w:r>
      <w:proofErr w:type="spellStart"/>
      <w:r>
        <w:t>bean.getFees</w:t>
      </w:r>
      <w:proofErr w:type="spellEnd"/>
      <w:r>
        <w:t>());</w:t>
      </w:r>
    </w:p>
    <w:p w14:paraId="0BC090B0" w14:textId="77777777" w:rsidR="00943B9D" w:rsidRDefault="00000000">
      <w:pPr>
        <w:pStyle w:val="ListParagraph"/>
      </w:pPr>
      <w:r>
        <w:tab/>
      </w:r>
      <w:r>
        <w:tab/>
      </w:r>
      <w:r>
        <w:tab/>
      </w:r>
      <w:proofErr w:type="spellStart"/>
      <w:r>
        <w:t>ps.setString</w:t>
      </w:r>
      <w:proofErr w:type="spellEnd"/>
      <w:r>
        <w:t xml:space="preserve">(8, </w:t>
      </w:r>
      <w:proofErr w:type="spellStart"/>
      <w:r>
        <w:t>bean.getExperience</w:t>
      </w:r>
      <w:proofErr w:type="spellEnd"/>
      <w:r>
        <w:t>());</w:t>
      </w:r>
    </w:p>
    <w:p w14:paraId="757B63A3" w14:textId="77777777" w:rsidR="00943B9D" w:rsidRDefault="00000000">
      <w:pPr>
        <w:pStyle w:val="ListParagraph"/>
      </w:pPr>
      <w:r>
        <w:tab/>
      </w:r>
      <w:r>
        <w:tab/>
      </w:r>
      <w:r>
        <w:tab/>
      </w:r>
      <w:proofErr w:type="spellStart"/>
      <w:r>
        <w:t>ps.setString</w:t>
      </w:r>
      <w:proofErr w:type="spellEnd"/>
      <w:r>
        <w:t xml:space="preserve">(9, </w:t>
      </w:r>
      <w:proofErr w:type="spellStart"/>
      <w:r>
        <w:t>bean.getStatus</w:t>
      </w:r>
      <w:proofErr w:type="spellEnd"/>
      <w:r>
        <w:t>());</w:t>
      </w:r>
    </w:p>
    <w:p w14:paraId="19AA4ACB" w14:textId="77777777" w:rsidR="00943B9D" w:rsidRDefault="00000000">
      <w:pPr>
        <w:pStyle w:val="ListParagraph"/>
      </w:pPr>
      <w:r>
        <w:tab/>
      </w:r>
      <w:r>
        <w:tab/>
      </w:r>
      <w:r>
        <w:tab/>
      </w:r>
      <w:proofErr w:type="spellStart"/>
      <w:r>
        <w:t>ps.setLong</w:t>
      </w:r>
      <w:proofErr w:type="spellEnd"/>
      <w:r>
        <w:t xml:space="preserve">(10, </w:t>
      </w:r>
      <w:proofErr w:type="spellStart"/>
      <w:r>
        <w:t>bean.getId</w:t>
      </w:r>
      <w:proofErr w:type="spellEnd"/>
      <w:r>
        <w:t>());</w:t>
      </w:r>
    </w:p>
    <w:p w14:paraId="35041AD9" w14:textId="77777777" w:rsidR="00943B9D" w:rsidRDefault="00000000">
      <w:pPr>
        <w:pStyle w:val="ListParagraph"/>
      </w:pPr>
      <w:r>
        <w:tab/>
      </w:r>
      <w:r>
        <w:tab/>
      </w:r>
      <w:r>
        <w:tab/>
        <w:t xml:space="preserve"> </w:t>
      </w:r>
      <w:proofErr w:type="spellStart"/>
      <w:r>
        <w:t>ps.executeUpdate</w:t>
      </w:r>
      <w:proofErr w:type="spellEnd"/>
      <w:r>
        <w:t>();</w:t>
      </w:r>
    </w:p>
    <w:p w14:paraId="7986CD25" w14:textId="77777777" w:rsidR="00943B9D" w:rsidRDefault="00943B9D">
      <w:pPr>
        <w:pStyle w:val="ListParagraph"/>
      </w:pPr>
    </w:p>
    <w:p w14:paraId="43790E3C" w14:textId="77777777" w:rsidR="00943B9D" w:rsidRDefault="00000000">
      <w:pPr>
        <w:pStyle w:val="ListParagraph"/>
      </w:pPr>
      <w:r>
        <w:tab/>
      </w:r>
      <w:r>
        <w:tab/>
        <w:t>} catch (Exception e) {</w:t>
      </w:r>
    </w:p>
    <w:p w14:paraId="1623EF23" w14:textId="77777777" w:rsidR="00943B9D" w:rsidRDefault="00000000">
      <w:pPr>
        <w:pStyle w:val="ListParagraph"/>
      </w:pPr>
      <w:r>
        <w:tab/>
      </w:r>
      <w:r>
        <w:tab/>
      </w:r>
      <w:r>
        <w:tab/>
      </w:r>
      <w:proofErr w:type="spellStart"/>
      <w:r>
        <w:t>e.printStackTrace</w:t>
      </w:r>
      <w:proofErr w:type="spellEnd"/>
      <w:r>
        <w:t>();</w:t>
      </w:r>
    </w:p>
    <w:p w14:paraId="7B99D54C" w14:textId="77777777" w:rsidR="00943B9D" w:rsidRDefault="00000000">
      <w:pPr>
        <w:pStyle w:val="ListParagraph"/>
      </w:pPr>
      <w:r>
        <w:tab/>
      </w:r>
      <w:r>
        <w:tab/>
        <w:t>}</w:t>
      </w:r>
    </w:p>
    <w:p w14:paraId="5798BEAB" w14:textId="77777777" w:rsidR="00943B9D" w:rsidRDefault="00000000">
      <w:pPr>
        <w:pStyle w:val="ListParagraph"/>
      </w:pPr>
      <w:r>
        <w:tab/>
      </w:r>
      <w:r>
        <w:tab/>
        <w:t>return pk;</w:t>
      </w:r>
    </w:p>
    <w:p w14:paraId="19D77BEB" w14:textId="77777777" w:rsidR="00943B9D" w:rsidRDefault="00000000">
      <w:pPr>
        <w:pStyle w:val="ListParagraph"/>
      </w:pPr>
      <w:r>
        <w:tab/>
        <w:t>}</w:t>
      </w:r>
    </w:p>
    <w:p w14:paraId="7AB99905" w14:textId="77777777" w:rsidR="00943B9D" w:rsidRDefault="00000000">
      <w:pPr>
        <w:pStyle w:val="ListParagraph"/>
      </w:pPr>
      <w:r>
        <w:tab/>
      </w:r>
    </w:p>
    <w:p w14:paraId="3D304CED" w14:textId="77777777" w:rsidR="00943B9D" w:rsidRDefault="00000000">
      <w:pPr>
        <w:pStyle w:val="ListParagraph"/>
      </w:pPr>
      <w:r>
        <w:tab/>
        <w:t>public long Booked(String status, long Bid) {</w:t>
      </w:r>
    </w:p>
    <w:p w14:paraId="01040089" w14:textId="77777777" w:rsidR="00943B9D" w:rsidRDefault="00000000">
      <w:pPr>
        <w:pStyle w:val="ListParagraph"/>
      </w:pPr>
      <w:r>
        <w:tab/>
      </w:r>
      <w:r>
        <w:tab/>
        <w:t>int pk = 0;</w:t>
      </w:r>
    </w:p>
    <w:p w14:paraId="1195327B" w14:textId="77777777" w:rsidR="00943B9D" w:rsidRDefault="00000000">
      <w:pPr>
        <w:pStyle w:val="ListParagraph"/>
      </w:pPr>
      <w:r>
        <w:tab/>
      </w:r>
      <w:r>
        <w:tab/>
        <w:t>try {</w:t>
      </w:r>
    </w:p>
    <w:p w14:paraId="23BE60B1" w14:textId="77777777" w:rsidR="00943B9D" w:rsidRDefault="00000000">
      <w:pPr>
        <w:pStyle w:val="ListParagraph"/>
      </w:pPr>
      <w:r>
        <w:tab/>
      </w:r>
      <w:r>
        <w:tab/>
      </w:r>
      <w:r>
        <w:tab/>
        <w:t xml:space="preserve">Connection conn = </w:t>
      </w:r>
      <w:proofErr w:type="spellStart"/>
      <w:r>
        <w:t>JDBCDataSource.getConnection</w:t>
      </w:r>
      <w:proofErr w:type="spellEnd"/>
      <w:r>
        <w:t>();</w:t>
      </w:r>
    </w:p>
    <w:p w14:paraId="59903AA2" w14:textId="77777777" w:rsidR="00943B9D" w:rsidRDefault="00000000">
      <w:pPr>
        <w:pStyle w:val="ListParagraph"/>
      </w:pPr>
      <w:r>
        <w:tab/>
      </w:r>
      <w:r>
        <w:tab/>
      </w:r>
      <w:r>
        <w:tab/>
      </w:r>
      <w:proofErr w:type="spellStart"/>
      <w:r>
        <w:t>PreparedStatement</w:t>
      </w:r>
      <w:proofErr w:type="spellEnd"/>
      <w:r>
        <w:t xml:space="preserve"> </w:t>
      </w:r>
      <w:proofErr w:type="spellStart"/>
      <w:r>
        <w:t>ps</w:t>
      </w:r>
      <w:proofErr w:type="spellEnd"/>
      <w:r>
        <w:t xml:space="preserve"> = conn</w:t>
      </w:r>
    </w:p>
    <w:p w14:paraId="0D263042" w14:textId="77777777" w:rsidR="00943B9D" w:rsidRDefault="00000000">
      <w:pPr>
        <w:pStyle w:val="ListParagraph"/>
      </w:pPr>
      <w:r>
        <w:tab/>
      </w:r>
      <w:r>
        <w:tab/>
      </w:r>
      <w:r>
        <w:tab/>
      </w:r>
      <w:r>
        <w:tab/>
      </w:r>
      <w:r>
        <w:tab/>
        <w:t>.</w:t>
      </w:r>
      <w:proofErr w:type="spellStart"/>
      <w:r>
        <w:t>prepareStatement</w:t>
      </w:r>
      <w:proofErr w:type="spellEnd"/>
      <w:r>
        <w:t>("update doctor set status='" + status + "' where id=?");</w:t>
      </w:r>
    </w:p>
    <w:p w14:paraId="0D161637" w14:textId="77777777" w:rsidR="00943B9D" w:rsidRDefault="00000000">
      <w:pPr>
        <w:pStyle w:val="ListParagraph"/>
      </w:pPr>
      <w:r>
        <w:tab/>
      </w:r>
      <w:r>
        <w:tab/>
      </w:r>
      <w:r>
        <w:tab/>
      </w:r>
      <w:proofErr w:type="spellStart"/>
      <w:r>
        <w:t>ps.setLong</w:t>
      </w:r>
      <w:proofErr w:type="spellEnd"/>
      <w:r>
        <w:t>(1, Bid);</w:t>
      </w:r>
    </w:p>
    <w:p w14:paraId="235F0556" w14:textId="77777777" w:rsidR="00943B9D" w:rsidRDefault="00000000">
      <w:pPr>
        <w:pStyle w:val="ListParagraph"/>
      </w:pPr>
      <w:r>
        <w:tab/>
      </w:r>
      <w:r>
        <w:tab/>
      </w:r>
      <w:r>
        <w:tab/>
      </w:r>
      <w:proofErr w:type="spellStart"/>
      <w:r>
        <w:t>ps.executeUpdate</w:t>
      </w:r>
      <w:proofErr w:type="spellEnd"/>
      <w:r>
        <w:t>();</w:t>
      </w:r>
    </w:p>
    <w:p w14:paraId="0F5C876A" w14:textId="77777777" w:rsidR="00943B9D" w:rsidRDefault="00000000">
      <w:pPr>
        <w:pStyle w:val="ListParagraph"/>
      </w:pPr>
      <w:r>
        <w:tab/>
      </w:r>
      <w:r>
        <w:tab/>
        <w:t>} catch (Exception e) {</w:t>
      </w:r>
    </w:p>
    <w:p w14:paraId="6BC3B8CF" w14:textId="77777777" w:rsidR="00943B9D" w:rsidRDefault="00000000">
      <w:pPr>
        <w:pStyle w:val="ListParagraph"/>
      </w:pPr>
      <w:r>
        <w:tab/>
      </w:r>
      <w:r>
        <w:tab/>
      </w:r>
      <w:r>
        <w:tab/>
      </w:r>
      <w:proofErr w:type="spellStart"/>
      <w:r>
        <w:t>e.printStackTrace</w:t>
      </w:r>
      <w:proofErr w:type="spellEnd"/>
      <w:r>
        <w:t>();</w:t>
      </w:r>
    </w:p>
    <w:p w14:paraId="4E95CC18" w14:textId="77777777" w:rsidR="00943B9D" w:rsidRDefault="00000000">
      <w:pPr>
        <w:pStyle w:val="ListParagraph"/>
      </w:pPr>
      <w:r>
        <w:tab/>
      </w:r>
      <w:r>
        <w:tab/>
        <w:t>}</w:t>
      </w:r>
    </w:p>
    <w:p w14:paraId="63C387F6" w14:textId="77777777" w:rsidR="00943B9D" w:rsidRDefault="00000000">
      <w:pPr>
        <w:pStyle w:val="ListParagraph"/>
      </w:pPr>
      <w:r>
        <w:tab/>
      </w:r>
      <w:r>
        <w:tab/>
        <w:t>return pk;</w:t>
      </w:r>
    </w:p>
    <w:p w14:paraId="5F43E100" w14:textId="77777777" w:rsidR="00943B9D" w:rsidRDefault="00000000">
      <w:pPr>
        <w:pStyle w:val="ListParagraph"/>
      </w:pPr>
      <w:r>
        <w:tab/>
        <w:t>}</w:t>
      </w:r>
    </w:p>
    <w:p w14:paraId="4A1BA7C6" w14:textId="77777777" w:rsidR="00943B9D" w:rsidRDefault="00943B9D">
      <w:pPr>
        <w:pStyle w:val="ListParagraph"/>
      </w:pPr>
    </w:p>
    <w:p w14:paraId="22002A8D" w14:textId="77777777" w:rsidR="00943B9D" w:rsidRDefault="00943B9D">
      <w:pPr>
        <w:pStyle w:val="ListParagraph"/>
      </w:pPr>
    </w:p>
    <w:p w14:paraId="7B6D31F8" w14:textId="77777777" w:rsidR="00943B9D" w:rsidRDefault="00943B9D">
      <w:pPr>
        <w:pStyle w:val="ListParagraph"/>
      </w:pPr>
    </w:p>
    <w:p w14:paraId="2722F3A0" w14:textId="77777777" w:rsidR="00943B9D" w:rsidRDefault="00000000">
      <w:pPr>
        <w:pStyle w:val="ListParagraph"/>
      </w:pPr>
      <w:r>
        <w:lastRenderedPageBreak/>
        <w:t>}</w:t>
      </w:r>
    </w:p>
    <w:p w14:paraId="02E916C6" w14:textId="77777777" w:rsidR="00943B9D" w:rsidRDefault="00943B9D">
      <w:pPr>
        <w:pStyle w:val="ListParagraph"/>
      </w:pPr>
    </w:p>
    <w:p w14:paraId="431B4EA5" w14:textId="77777777" w:rsidR="00943B9D" w:rsidRDefault="00943B9D">
      <w:pPr>
        <w:pStyle w:val="ListParagraph"/>
      </w:pPr>
    </w:p>
    <w:p w14:paraId="09A4E9F0" w14:textId="77777777" w:rsidR="00943B9D" w:rsidRDefault="00000000">
      <w:pPr>
        <w:rPr>
          <w:rFonts w:ascii="Consolas" w:eastAsia="Consolas" w:hAnsi="Consolas"/>
          <w:szCs w:val="24"/>
        </w:rPr>
      </w:pPr>
      <w:r>
        <w:rPr>
          <w:rFonts w:ascii="Consolas" w:eastAsia="Consolas" w:hAnsi="Consolas"/>
          <w:color w:val="BF5F3F"/>
          <w:szCs w:val="24"/>
        </w:rPr>
        <w:t>&lt;%@</w:t>
      </w:r>
      <w:r>
        <w:rPr>
          <w:rFonts w:ascii="Consolas" w:eastAsia="Consolas" w:hAnsi="Consolas"/>
          <w:color w:val="3F7F7F"/>
          <w:szCs w:val="24"/>
        </w:rPr>
        <w:t>page</w:t>
      </w:r>
      <w:r>
        <w:rPr>
          <w:rFonts w:ascii="Consolas" w:eastAsia="Consolas" w:hAnsi="Consolas"/>
          <w:szCs w:val="24"/>
        </w:rPr>
        <w:t xml:space="preserve"> </w:t>
      </w:r>
      <w:r>
        <w:rPr>
          <w:rFonts w:ascii="Consolas" w:eastAsia="Consolas" w:hAnsi="Consolas"/>
          <w:color w:val="7F007F"/>
          <w:szCs w:val="24"/>
        </w:rPr>
        <w:t>import</w:t>
      </w:r>
      <w:r>
        <w:rPr>
          <w:rFonts w:ascii="Consolas" w:eastAsia="Consolas" w:hAnsi="Consolas"/>
          <w:color w:val="000000"/>
          <w:szCs w:val="24"/>
        </w:rPr>
        <w:t>=</w:t>
      </w:r>
      <w:r>
        <w:rPr>
          <w:rFonts w:ascii="Consolas" w:eastAsia="Consolas" w:hAnsi="Consolas"/>
          <w:i/>
          <w:color w:val="2A00FF"/>
          <w:szCs w:val="24"/>
        </w:rPr>
        <w:t>"</w:t>
      </w:r>
      <w:proofErr w:type="spellStart"/>
      <w:r>
        <w:rPr>
          <w:rFonts w:ascii="Consolas" w:eastAsia="Consolas" w:hAnsi="Consolas"/>
          <w:i/>
          <w:color w:val="2A00FF"/>
          <w:szCs w:val="24"/>
        </w:rPr>
        <w:t>online.doctor.finder.Controller.DoctoreCtl</w:t>
      </w:r>
      <w:proofErr w:type="spellEnd"/>
      <w:r>
        <w:rPr>
          <w:rFonts w:ascii="Consolas" w:eastAsia="Consolas" w:hAnsi="Consolas"/>
          <w:i/>
          <w:color w:val="2A00FF"/>
          <w:szCs w:val="24"/>
        </w:rPr>
        <w:t>"</w:t>
      </w:r>
      <w:r>
        <w:rPr>
          <w:rFonts w:ascii="Consolas" w:eastAsia="Consolas" w:hAnsi="Consolas"/>
          <w:color w:val="BF5F3F"/>
          <w:szCs w:val="24"/>
        </w:rPr>
        <w:t>%&gt;</w:t>
      </w:r>
    </w:p>
    <w:p w14:paraId="16AF4613" w14:textId="77777777" w:rsidR="00943B9D" w:rsidRDefault="00000000">
      <w:pPr>
        <w:rPr>
          <w:rFonts w:ascii="Consolas" w:eastAsia="Consolas" w:hAnsi="Consolas"/>
          <w:szCs w:val="24"/>
        </w:rPr>
      </w:pPr>
      <w:r>
        <w:rPr>
          <w:rFonts w:ascii="Consolas" w:eastAsia="Consolas" w:hAnsi="Consolas"/>
          <w:color w:val="BF5F3F"/>
          <w:szCs w:val="24"/>
        </w:rPr>
        <w:t>&lt;%@</w:t>
      </w:r>
      <w:r>
        <w:rPr>
          <w:rFonts w:ascii="Consolas" w:eastAsia="Consolas" w:hAnsi="Consolas"/>
          <w:color w:val="3F7F7F"/>
          <w:szCs w:val="24"/>
        </w:rPr>
        <w:t>page</w:t>
      </w:r>
      <w:r>
        <w:rPr>
          <w:rFonts w:ascii="Consolas" w:eastAsia="Consolas" w:hAnsi="Consolas"/>
          <w:szCs w:val="24"/>
        </w:rPr>
        <w:t xml:space="preserve"> </w:t>
      </w:r>
      <w:r>
        <w:rPr>
          <w:rFonts w:ascii="Consolas" w:eastAsia="Consolas" w:hAnsi="Consolas"/>
          <w:color w:val="7F007F"/>
          <w:szCs w:val="24"/>
        </w:rPr>
        <w:t>import</w:t>
      </w:r>
      <w:r>
        <w:rPr>
          <w:rFonts w:ascii="Consolas" w:eastAsia="Consolas" w:hAnsi="Consolas"/>
          <w:color w:val="000000"/>
          <w:szCs w:val="24"/>
        </w:rPr>
        <w:t>=</w:t>
      </w:r>
      <w:r>
        <w:rPr>
          <w:rFonts w:ascii="Consolas" w:eastAsia="Consolas" w:hAnsi="Consolas"/>
          <w:i/>
          <w:color w:val="2A00FF"/>
          <w:szCs w:val="24"/>
        </w:rPr>
        <w:t>"</w:t>
      </w:r>
      <w:proofErr w:type="spellStart"/>
      <w:r>
        <w:rPr>
          <w:rFonts w:ascii="Consolas" w:eastAsia="Consolas" w:hAnsi="Consolas"/>
          <w:i/>
          <w:color w:val="2A00FF"/>
          <w:szCs w:val="24"/>
        </w:rPr>
        <w:t>online.doctor.finder.Controller.RegistrationCtl</w:t>
      </w:r>
      <w:proofErr w:type="spellEnd"/>
      <w:r>
        <w:rPr>
          <w:rFonts w:ascii="Consolas" w:eastAsia="Consolas" w:hAnsi="Consolas"/>
          <w:i/>
          <w:color w:val="2A00FF"/>
          <w:szCs w:val="24"/>
        </w:rPr>
        <w:t>"</w:t>
      </w:r>
      <w:r>
        <w:rPr>
          <w:rFonts w:ascii="Consolas" w:eastAsia="Consolas" w:hAnsi="Consolas"/>
          <w:color w:val="BF5F3F"/>
          <w:szCs w:val="24"/>
        </w:rPr>
        <w:t>%&gt;</w:t>
      </w:r>
    </w:p>
    <w:p w14:paraId="5D200EFB" w14:textId="77777777" w:rsidR="00943B9D" w:rsidRDefault="00000000">
      <w:pPr>
        <w:rPr>
          <w:rFonts w:ascii="Consolas" w:eastAsia="Consolas" w:hAnsi="Consolas"/>
          <w:szCs w:val="24"/>
        </w:rPr>
      </w:pPr>
      <w:r>
        <w:rPr>
          <w:rFonts w:ascii="Consolas" w:eastAsia="Consolas" w:hAnsi="Consolas"/>
          <w:color w:val="BF5F3F"/>
          <w:szCs w:val="24"/>
        </w:rPr>
        <w:t>&lt;%@</w:t>
      </w:r>
      <w:r>
        <w:rPr>
          <w:rFonts w:ascii="Consolas" w:eastAsia="Consolas" w:hAnsi="Consolas"/>
          <w:color w:val="3F7F7F"/>
          <w:szCs w:val="24"/>
        </w:rPr>
        <w:t>page</w:t>
      </w:r>
      <w:r>
        <w:rPr>
          <w:rFonts w:ascii="Consolas" w:eastAsia="Consolas" w:hAnsi="Consolas"/>
          <w:szCs w:val="24"/>
        </w:rPr>
        <w:t xml:space="preserve"> </w:t>
      </w:r>
      <w:r>
        <w:rPr>
          <w:rFonts w:ascii="Consolas" w:eastAsia="Consolas" w:hAnsi="Consolas"/>
          <w:color w:val="7F007F"/>
          <w:szCs w:val="24"/>
        </w:rPr>
        <w:t>import</w:t>
      </w:r>
      <w:r>
        <w:rPr>
          <w:rFonts w:ascii="Consolas" w:eastAsia="Consolas" w:hAnsi="Consolas"/>
          <w:color w:val="000000"/>
          <w:szCs w:val="24"/>
        </w:rPr>
        <w:t>=</w:t>
      </w:r>
      <w:r>
        <w:rPr>
          <w:rFonts w:ascii="Consolas" w:eastAsia="Consolas" w:hAnsi="Consolas"/>
          <w:i/>
          <w:color w:val="2A00FF"/>
          <w:szCs w:val="24"/>
        </w:rPr>
        <w:t>"</w:t>
      </w:r>
      <w:proofErr w:type="spellStart"/>
      <w:r>
        <w:rPr>
          <w:rFonts w:ascii="Consolas" w:eastAsia="Consolas" w:hAnsi="Consolas"/>
          <w:i/>
          <w:color w:val="2A00FF"/>
          <w:szCs w:val="24"/>
        </w:rPr>
        <w:t>online.doctor.finder.Controller.LoginCtl</w:t>
      </w:r>
      <w:proofErr w:type="spellEnd"/>
      <w:r>
        <w:rPr>
          <w:rFonts w:ascii="Consolas" w:eastAsia="Consolas" w:hAnsi="Consolas"/>
          <w:i/>
          <w:color w:val="2A00FF"/>
          <w:szCs w:val="24"/>
        </w:rPr>
        <w:t>"</w:t>
      </w:r>
      <w:r>
        <w:rPr>
          <w:rFonts w:ascii="Consolas" w:eastAsia="Consolas" w:hAnsi="Consolas"/>
          <w:color w:val="BF5F3F"/>
          <w:szCs w:val="24"/>
        </w:rPr>
        <w:t>%&gt;</w:t>
      </w:r>
    </w:p>
    <w:p w14:paraId="31EBA959" w14:textId="77777777" w:rsidR="00943B9D" w:rsidRDefault="00000000">
      <w:pPr>
        <w:rPr>
          <w:rFonts w:ascii="Consolas" w:eastAsia="Consolas" w:hAnsi="Consolas"/>
          <w:szCs w:val="24"/>
        </w:rPr>
      </w:pPr>
      <w:r>
        <w:rPr>
          <w:rFonts w:ascii="Consolas" w:eastAsia="Consolas" w:hAnsi="Consolas"/>
          <w:color w:val="BF5F3F"/>
          <w:szCs w:val="24"/>
        </w:rPr>
        <w:t>&lt;%@</w:t>
      </w:r>
      <w:r>
        <w:rPr>
          <w:rFonts w:ascii="Consolas" w:eastAsia="Consolas" w:hAnsi="Consolas"/>
          <w:color w:val="3F7F7F"/>
          <w:szCs w:val="24"/>
        </w:rPr>
        <w:t>page</w:t>
      </w:r>
      <w:r>
        <w:rPr>
          <w:rFonts w:ascii="Consolas" w:eastAsia="Consolas" w:hAnsi="Consolas"/>
          <w:szCs w:val="24"/>
        </w:rPr>
        <w:t xml:space="preserve"> </w:t>
      </w:r>
      <w:r>
        <w:rPr>
          <w:rFonts w:ascii="Consolas" w:eastAsia="Consolas" w:hAnsi="Consolas"/>
          <w:color w:val="7F007F"/>
          <w:szCs w:val="24"/>
        </w:rPr>
        <w:t>import</w:t>
      </w:r>
      <w:r>
        <w:rPr>
          <w:rFonts w:ascii="Consolas" w:eastAsia="Consolas" w:hAnsi="Consolas"/>
          <w:color w:val="000000"/>
          <w:szCs w:val="24"/>
        </w:rPr>
        <w:t>=</w:t>
      </w:r>
      <w:r>
        <w:rPr>
          <w:rFonts w:ascii="Consolas" w:eastAsia="Consolas" w:hAnsi="Consolas"/>
          <w:i/>
          <w:color w:val="2A00FF"/>
          <w:szCs w:val="24"/>
        </w:rPr>
        <w:t>"</w:t>
      </w:r>
      <w:proofErr w:type="spellStart"/>
      <w:r>
        <w:rPr>
          <w:rFonts w:ascii="Consolas" w:eastAsia="Consolas" w:hAnsi="Consolas"/>
          <w:i/>
          <w:color w:val="2A00FF"/>
          <w:szCs w:val="24"/>
        </w:rPr>
        <w:t>online.doctor.finder.Bean.UserBean</w:t>
      </w:r>
      <w:proofErr w:type="spellEnd"/>
      <w:r>
        <w:rPr>
          <w:rFonts w:ascii="Consolas" w:eastAsia="Consolas" w:hAnsi="Consolas"/>
          <w:i/>
          <w:color w:val="2A00FF"/>
          <w:szCs w:val="24"/>
        </w:rPr>
        <w:t>"</w:t>
      </w:r>
      <w:r>
        <w:rPr>
          <w:rFonts w:ascii="Consolas" w:eastAsia="Consolas" w:hAnsi="Consolas"/>
          <w:color w:val="BF5F3F"/>
          <w:szCs w:val="24"/>
        </w:rPr>
        <w:t>%&gt;</w:t>
      </w:r>
    </w:p>
    <w:p w14:paraId="38CC7FF8" w14:textId="77777777" w:rsidR="00943B9D" w:rsidRDefault="00000000">
      <w:pPr>
        <w:rPr>
          <w:rFonts w:ascii="Consolas" w:eastAsia="Consolas" w:hAnsi="Consolas"/>
          <w:szCs w:val="24"/>
        </w:rPr>
      </w:pPr>
      <w:r>
        <w:rPr>
          <w:rFonts w:ascii="Consolas" w:eastAsia="Consolas" w:hAnsi="Consolas"/>
          <w:color w:val="BF5F3F"/>
          <w:szCs w:val="24"/>
        </w:rPr>
        <w:t>&lt;%@</w:t>
      </w:r>
      <w:r>
        <w:rPr>
          <w:rFonts w:ascii="Consolas" w:eastAsia="Consolas" w:hAnsi="Consolas"/>
          <w:color w:val="3F7F7F"/>
          <w:szCs w:val="24"/>
        </w:rPr>
        <w:t>page</w:t>
      </w:r>
      <w:r>
        <w:rPr>
          <w:rFonts w:ascii="Consolas" w:eastAsia="Consolas" w:hAnsi="Consolas"/>
          <w:szCs w:val="24"/>
        </w:rPr>
        <w:t xml:space="preserve"> </w:t>
      </w:r>
      <w:r>
        <w:rPr>
          <w:rFonts w:ascii="Consolas" w:eastAsia="Consolas" w:hAnsi="Consolas"/>
          <w:color w:val="7F007F"/>
          <w:szCs w:val="24"/>
        </w:rPr>
        <w:t>import</w:t>
      </w:r>
      <w:r>
        <w:rPr>
          <w:rFonts w:ascii="Consolas" w:eastAsia="Consolas" w:hAnsi="Consolas"/>
          <w:color w:val="000000"/>
          <w:szCs w:val="24"/>
        </w:rPr>
        <w:t>=</w:t>
      </w:r>
      <w:r>
        <w:rPr>
          <w:rFonts w:ascii="Consolas" w:eastAsia="Consolas" w:hAnsi="Consolas"/>
          <w:i/>
          <w:color w:val="2A00FF"/>
          <w:szCs w:val="24"/>
        </w:rPr>
        <w:t>"</w:t>
      </w:r>
      <w:proofErr w:type="spellStart"/>
      <w:r>
        <w:rPr>
          <w:rFonts w:ascii="Consolas" w:eastAsia="Consolas" w:hAnsi="Consolas"/>
          <w:i/>
          <w:color w:val="2A00FF"/>
          <w:szCs w:val="24"/>
        </w:rPr>
        <w:t>online.doctor.finder.Utility.ServletUtility</w:t>
      </w:r>
      <w:proofErr w:type="spellEnd"/>
      <w:r>
        <w:rPr>
          <w:rFonts w:ascii="Consolas" w:eastAsia="Consolas" w:hAnsi="Consolas"/>
          <w:i/>
          <w:color w:val="2A00FF"/>
          <w:szCs w:val="24"/>
        </w:rPr>
        <w:t>"</w:t>
      </w:r>
      <w:r>
        <w:rPr>
          <w:rFonts w:ascii="Consolas" w:eastAsia="Consolas" w:hAnsi="Consolas"/>
          <w:color w:val="BF5F3F"/>
          <w:szCs w:val="24"/>
        </w:rPr>
        <w:t>%&gt;</w:t>
      </w:r>
    </w:p>
    <w:p w14:paraId="18560F42" w14:textId="77777777" w:rsidR="00943B9D" w:rsidRDefault="00000000">
      <w:pPr>
        <w:rPr>
          <w:rFonts w:ascii="Consolas" w:eastAsia="Consolas" w:hAnsi="Consolas"/>
          <w:szCs w:val="24"/>
        </w:rPr>
      </w:pPr>
      <w:r>
        <w:rPr>
          <w:rFonts w:ascii="Consolas" w:eastAsia="Consolas" w:hAnsi="Consolas"/>
          <w:color w:val="BF5F3F"/>
          <w:szCs w:val="24"/>
        </w:rPr>
        <w:t>&lt;%@</w:t>
      </w:r>
      <w:r>
        <w:rPr>
          <w:rFonts w:ascii="Consolas" w:eastAsia="Consolas" w:hAnsi="Consolas"/>
          <w:color w:val="3F7F7F"/>
          <w:szCs w:val="24"/>
        </w:rPr>
        <w:t>page</w:t>
      </w:r>
      <w:r>
        <w:rPr>
          <w:rFonts w:ascii="Consolas" w:eastAsia="Consolas" w:hAnsi="Consolas"/>
          <w:szCs w:val="24"/>
        </w:rPr>
        <w:t xml:space="preserve"> </w:t>
      </w:r>
      <w:r>
        <w:rPr>
          <w:rFonts w:ascii="Consolas" w:eastAsia="Consolas" w:hAnsi="Consolas"/>
          <w:color w:val="7F007F"/>
          <w:szCs w:val="24"/>
        </w:rPr>
        <w:t>import</w:t>
      </w:r>
      <w:r>
        <w:rPr>
          <w:rFonts w:ascii="Consolas" w:eastAsia="Consolas" w:hAnsi="Consolas"/>
          <w:color w:val="000000"/>
          <w:szCs w:val="24"/>
        </w:rPr>
        <w:t>=</w:t>
      </w:r>
      <w:r>
        <w:rPr>
          <w:rFonts w:ascii="Consolas" w:eastAsia="Consolas" w:hAnsi="Consolas"/>
          <w:i/>
          <w:color w:val="2A00FF"/>
          <w:szCs w:val="24"/>
        </w:rPr>
        <w:t>"</w:t>
      </w:r>
      <w:proofErr w:type="spellStart"/>
      <w:r>
        <w:rPr>
          <w:rFonts w:ascii="Consolas" w:eastAsia="Consolas" w:hAnsi="Consolas"/>
          <w:i/>
          <w:color w:val="2A00FF"/>
          <w:szCs w:val="24"/>
        </w:rPr>
        <w:t>online.doctor.finder.Controller.DFViewCtl</w:t>
      </w:r>
      <w:proofErr w:type="spellEnd"/>
      <w:r>
        <w:rPr>
          <w:rFonts w:ascii="Consolas" w:eastAsia="Consolas" w:hAnsi="Consolas"/>
          <w:i/>
          <w:color w:val="2A00FF"/>
          <w:szCs w:val="24"/>
        </w:rPr>
        <w:t>"</w:t>
      </w:r>
      <w:r>
        <w:rPr>
          <w:rFonts w:ascii="Consolas" w:eastAsia="Consolas" w:hAnsi="Consolas"/>
          <w:color w:val="BF5F3F"/>
          <w:szCs w:val="24"/>
        </w:rPr>
        <w:t>%&gt;</w:t>
      </w:r>
    </w:p>
    <w:p w14:paraId="3894195D" w14:textId="77777777" w:rsidR="00943B9D" w:rsidRDefault="00000000">
      <w:pPr>
        <w:rPr>
          <w:rFonts w:ascii="Consolas" w:eastAsia="Consolas" w:hAnsi="Consolas"/>
          <w:szCs w:val="24"/>
        </w:rPr>
      </w:pPr>
      <w:r>
        <w:rPr>
          <w:rFonts w:ascii="Consolas" w:eastAsia="Consolas" w:hAnsi="Consolas"/>
          <w:color w:val="BF5F3F"/>
          <w:szCs w:val="24"/>
        </w:rPr>
        <w:t>&lt;%@</w:t>
      </w:r>
      <w:r>
        <w:rPr>
          <w:rFonts w:ascii="Consolas" w:eastAsia="Consolas" w:hAnsi="Consolas"/>
          <w:color w:val="3F7F7F"/>
          <w:szCs w:val="24"/>
        </w:rPr>
        <w:t>page</w:t>
      </w:r>
      <w:r>
        <w:rPr>
          <w:rFonts w:ascii="Consolas" w:eastAsia="Consolas" w:hAnsi="Consolas"/>
          <w:szCs w:val="24"/>
        </w:rPr>
        <w:t xml:space="preserve"> </w:t>
      </w:r>
      <w:r>
        <w:rPr>
          <w:rFonts w:ascii="Consolas" w:eastAsia="Consolas" w:hAnsi="Consolas"/>
          <w:color w:val="7F007F"/>
          <w:szCs w:val="24"/>
        </w:rPr>
        <w:t>import</w:t>
      </w:r>
      <w:r>
        <w:rPr>
          <w:rFonts w:ascii="Consolas" w:eastAsia="Consolas" w:hAnsi="Consolas"/>
          <w:color w:val="000000"/>
          <w:szCs w:val="24"/>
        </w:rPr>
        <w:t>=</w:t>
      </w:r>
      <w:r>
        <w:rPr>
          <w:rFonts w:ascii="Consolas" w:eastAsia="Consolas" w:hAnsi="Consolas"/>
          <w:i/>
          <w:color w:val="2A00FF"/>
          <w:szCs w:val="24"/>
        </w:rPr>
        <w:t>"</w:t>
      </w:r>
      <w:proofErr w:type="spellStart"/>
      <w:r>
        <w:rPr>
          <w:rFonts w:ascii="Consolas" w:eastAsia="Consolas" w:hAnsi="Consolas"/>
          <w:i/>
          <w:color w:val="2A00FF"/>
          <w:szCs w:val="24"/>
        </w:rPr>
        <w:t>online.doctor.finder.Utility.DataUtility</w:t>
      </w:r>
      <w:proofErr w:type="spellEnd"/>
      <w:r>
        <w:rPr>
          <w:rFonts w:ascii="Consolas" w:eastAsia="Consolas" w:hAnsi="Consolas"/>
          <w:i/>
          <w:color w:val="2A00FF"/>
          <w:szCs w:val="24"/>
        </w:rPr>
        <w:t>"</w:t>
      </w:r>
      <w:r>
        <w:rPr>
          <w:rFonts w:ascii="Consolas" w:eastAsia="Consolas" w:hAnsi="Consolas"/>
          <w:color w:val="BF5F3F"/>
          <w:szCs w:val="24"/>
        </w:rPr>
        <w:t>%&gt;</w:t>
      </w:r>
    </w:p>
    <w:p w14:paraId="249DDC14" w14:textId="77777777" w:rsidR="00943B9D" w:rsidRDefault="00000000">
      <w:pPr>
        <w:rPr>
          <w:rFonts w:ascii="Consolas" w:eastAsia="Consolas" w:hAnsi="Consolas"/>
          <w:szCs w:val="24"/>
        </w:rPr>
      </w:pPr>
      <w:r>
        <w:rPr>
          <w:rFonts w:ascii="Consolas" w:eastAsia="Consolas" w:hAnsi="Consolas"/>
          <w:color w:val="BF5F3F"/>
          <w:szCs w:val="24"/>
        </w:rPr>
        <w:t>&lt;%@</w:t>
      </w:r>
      <w:r>
        <w:rPr>
          <w:rFonts w:ascii="Consolas" w:eastAsia="Consolas" w:hAnsi="Consolas"/>
          <w:color w:val="3F7F7F"/>
          <w:szCs w:val="24"/>
        </w:rPr>
        <w:t>page</w:t>
      </w:r>
      <w:r>
        <w:rPr>
          <w:rFonts w:ascii="Consolas" w:eastAsia="Consolas" w:hAnsi="Consolas"/>
          <w:szCs w:val="24"/>
        </w:rPr>
        <w:t xml:space="preserve"> </w:t>
      </w:r>
      <w:r>
        <w:rPr>
          <w:rFonts w:ascii="Consolas" w:eastAsia="Consolas" w:hAnsi="Consolas"/>
          <w:color w:val="7F007F"/>
          <w:szCs w:val="24"/>
        </w:rPr>
        <w:t>import</w:t>
      </w:r>
      <w:r>
        <w:rPr>
          <w:rFonts w:ascii="Consolas" w:eastAsia="Consolas" w:hAnsi="Consolas"/>
          <w:color w:val="000000"/>
          <w:szCs w:val="24"/>
        </w:rPr>
        <w:t>=</w:t>
      </w:r>
      <w:r>
        <w:rPr>
          <w:rFonts w:ascii="Consolas" w:eastAsia="Consolas" w:hAnsi="Consolas"/>
          <w:i/>
          <w:color w:val="2A00FF"/>
          <w:szCs w:val="24"/>
        </w:rPr>
        <w:t>"</w:t>
      </w:r>
      <w:proofErr w:type="spellStart"/>
      <w:r>
        <w:rPr>
          <w:rFonts w:ascii="Consolas" w:eastAsia="Consolas" w:hAnsi="Consolas"/>
          <w:i/>
          <w:color w:val="2A00FF"/>
          <w:szCs w:val="24"/>
        </w:rPr>
        <w:t>online.doctor.finder.Utility.HTMLUtility</w:t>
      </w:r>
      <w:proofErr w:type="spellEnd"/>
      <w:r>
        <w:rPr>
          <w:rFonts w:ascii="Consolas" w:eastAsia="Consolas" w:hAnsi="Consolas"/>
          <w:i/>
          <w:color w:val="2A00FF"/>
          <w:szCs w:val="24"/>
        </w:rPr>
        <w:t>"</w:t>
      </w:r>
      <w:r>
        <w:rPr>
          <w:rFonts w:ascii="Consolas" w:eastAsia="Consolas" w:hAnsi="Consolas"/>
          <w:color w:val="BF5F3F"/>
          <w:szCs w:val="24"/>
        </w:rPr>
        <w:t>%&gt;</w:t>
      </w:r>
    </w:p>
    <w:p w14:paraId="5710B631" w14:textId="77777777" w:rsidR="00943B9D" w:rsidRDefault="00000000">
      <w:pPr>
        <w:rPr>
          <w:rFonts w:ascii="Consolas" w:eastAsia="Consolas" w:hAnsi="Consolas"/>
          <w:szCs w:val="24"/>
        </w:rPr>
      </w:pPr>
      <w:r>
        <w:rPr>
          <w:rFonts w:ascii="Consolas" w:eastAsia="Consolas" w:hAnsi="Consolas"/>
          <w:color w:val="BF5F3F"/>
          <w:szCs w:val="24"/>
        </w:rPr>
        <w:t>&lt;%@</w:t>
      </w:r>
      <w:r>
        <w:rPr>
          <w:rFonts w:ascii="Consolas" w:eastAsia="Consolas" w:hAnsi="Consolas"/>
          <w:color w:val="3F7F7F"/>
          <w:szCs w:val="24"/>
        </w:rPr>
        <w:t>page</w:t>
      </w:r>
      <w:r>
        <w:rPr>
          <w:rFonts w:ascii="Consolas" w:eastAsia="Consolas" w:hAnsi="Consolas"/>
          <w:szCs w:val="24"/>
        </w:rPr>
        <w:t xml:space="preserve"> </w:t>
      </w:r>
      <w:r>
        <w:rPr>
          <w:rFonts w:ascii="Consolas" w:eastAsia="Consolas" w:hAnsi="Consolas"/>
          <w:color w:val="7F007F"/>
          <w:szCs w:val="24"/>
        </w:rPr>
        <w:t>import</w:t>
      </w:r>
      <w:r>
        <w:rPr>
          <w:rFonts w:ascii="Consolas" w:eastAsia="Consolas" w:hAnsi="Consolas"/>
          <w:color w:val="000000"/>
          <w:szCs w:val="24"/>
        </w:rPr>
        <w:t>=</w:t>
      </w:r>
      <w:r>
        <w:rPr>
          <w:rFonts w:ascii="Consolas" w:eastAsia="Consolas" w:hAnsi="Consolas"/>
          <w:i/>
          <w:color w:val="2A00FF"/>
          <w:szCs w:val="24"/>
        </w:rPr>
        <w:t>"</w:t>
      </w:r>
      <w:proofErr w:type="spellStart"/>
      <w:r>
        <w:rPr>
          <w:rFonts w:ascii="Consolas" w:eastAsia="Consolas" w:hAnsi="Consolas"/>
          <w:i/>
          <w:color w:val="2A00FF"/>
          <w:szCs w:val="24"/>
        </w:rPr>
        <w:t>java.util.List</w:t>
      </w:r>
      <w:proofErr w:type="spellEnd"/>
      <w:r>
        <w:rPr>
          <w:rFonts w:ascii="Consolas" w:eastAsia="Consolas" w:hAnsi="Consolas"/>
          <w:i/>
          <w:color w:val="2A00FF"/>
          <w:szCs w:val="24"/>
        </w:rPr>
        <w:t>"</w:t>
      </w:r>
      <w:r>
        <w:rPr>
          <w:rFonts w:ascii="Consolas" w:eastAsia="Consolas" w:hAnsi="Consolas"/>
          <w:color w:val="BF5F3F"/>
          <w:szCs w:val="24"/>
        </w:rPr>
        <w:t>%&gt;</w:t>
      </w:r>
    </w:p>
    <w:p w14:paraId="372A6838" w14:textId="77777777" w:rsidR="00943B9D" w:rsidRDefault="00000000">
      <w:pPr>
        <w:rPr>
          <w:rFonts w:ascii="Consolas" w:eastAsia="Consolas" w:hAnsi="Consolas"/>
          <w:szCs w:val="24"/>
        </w:rPr>
      </w:pPr>
      <w:r>
        <w:rPr>
          <w:rFonts w:ascii="Consolas" w:eastAsia="Consolas" w:hAnsi="Consolas"/>
          <w:color w:val="BF5F3F"/>
          <w:szCs w:val="24"/>
        </w:rPr>
        <w:t>&lt;%@</w:t>
      </w:r>
      <w:r>
        <w:rPr>
          <w:rFonts w:ascii="Consolas" w:eastAsia="Consolas" w:hAnsi="Consolas"/>
          <w:color w:val="3F7F7F"/>
          <w:szCs w:val="24"/>
        </w:rPr>
        <w:t>page</w:t>
      </w:r>
      <w:r>
        <w:rPr>
          <w:rFonts w:ascii="Consolas" w:eastAsia="Consolas" w:hAnsi="Consolas"/>
          <w:szCs w:val="24"/>
        </w:rPr>
        <w:t xml:space="preserve"> </w:t>
      </w:r>
      <w:r>
        <w:rPr>
          <w:rFonts w:ascii="Consolas" w:eastAsia="Consolas" w:hAnsi="Consolas"/>
          <w:color w:val="7F007F"/>
          <w:szCs w:val="24"/>
        </w:rPr>
        <w:t>import</w:t>
      </w:r>
      <w:r>
        <w:rPr>
          <w:rFonts w:ascii="Consolas" w:eastAsia="Consolas" w:hAnsi="Consolas"/>
          <w:color w:val="000000"/>
          <w:szCs w:val="24"/>
        </w:rPr>
        <w:t>=</w:t>
      </w:r>
      <w:r>
        <w:rPr>
          <w:rFonts w:ascii="Consolas" w:eastAsia="Consolas" w:hAnsi="Consolas"/>
          <w:i/>
          <w:color w:val="2A00FF"/>
          <w:szCs w:val="24"/>
        </w:rPr>
        <w:t>"</w:t>
      </w:r>
      <w:proofErr w:type="spellStart"/>
      <w:r>
        <w:rPr>
          <w:rFonts w:ascii="Consolas" w:eastAsia="Consolas" w:hAnsi="Consolas"/>
          <w:i/>
          <w:color w:val="2A00FF"/>
          <w:szCs w:val="24"/>
        </w:rPr>
        <w:t>java.sql.ResultSet</w:t>
      </w:r>
      <w:proofErr w:type="spellEnd"/>
      <w:r>
        <w:rPr>
          <w:rFonts w:ascii="Consolas" w:eastAsia="Consolas" w:hAnsi="Consolas"/>
          <w:i/>
          <w:color w:val="2A00FF"/>
          <w:szCs w:val="24"/>
        </w:rPr>
        <w:t>"</w:t>
      </w:r>
      <w:r>
        <w:rPr>
          <w:rFonts w:ascii="Consolas" w:eastAsia="Consolas" w:hAnsi="Consolas"/>
          <w:color w:val="BF5F3F"/>
          <w:szCs w:val="24"/>
        </w:rPr>
        <w:t>%&gt;</w:t>
      </w:r>
    </w:p>
    <w:p w14:paraId="70ECEDD4" w14:textId="77777777" w:rsidR="00943B9D" w:rsidRDefault="00000000">
      <w:pPr>
        <w:rPr>
          <w:rFonts w:ascii="Consolas" w:eastAsia="Consolas" w:hAnsi="Consolas"/>
          <w:szCs w:val="24"/>
        </w:rPr>
      </w:pPr>
      <w:r>
        <w:rPr>
          <w:rFonts w:ascii="Consolas" w:eastAsia="Consolas" w:hAnsi="Consolas"/>
          <w:color w:val="BF5F3F"/>
          <w:szCs w:val="24"/>
        </w:rPr>
        <w:t>&lt;%@</w:t>
      </w:r>
      <w:r>
        <w:rPr>
          <w:rFonts w:ascii="Consolas" w:eastAsia="Consolas" w:hAnsi="Consolas"/>
          <w:color w:val="3F7F7F"/>
          <w:szCs w:val="24"/>
        </w:rPr>
        <w:t>page</w:t>
      </w:r>
      <w:r>
        <w:rPr>
          <w:rFonts w:ascii="Consolas" w:eastAsia="Consolas" w:hAnsi="Consolas"/>
          <w:szCs w:val="24"/>
        </w:rPr>
        <w:t xml:space="preserve"> </w:t>
      </w:r>
      <w:r>
        <w:rPr>
          <w:rFonts w:ascii="Consolas" w:eastAsia="Consolas" w:hAnsi="Consolas"/>
          <w:color w:val="7F007F"/>
          <w:szCs w:val="24"/>
        </w:rPr>
        <w:t>import</w:t>
      </w:r>
      <w:r>
        <w:rPr>
          <w:rFonts w:ascii="Consolas" w:eastAsia="Consolas" w:hAnsi="Consolas"/>
          <w:color w:val="000000"/>
          <w:szCs w:val="24"/>
        </w:rPr>
        <w:t>=</w:t>
      </w:r>
      <w:r>
        <w:rPr>
          <w:rFonts w:ascii="Consolas" w:eastAsia="Consolas" w:hAnsi="Consolas"/>
          <w:i/>
          <w:color w:val="2A00FF"/>
          <w:szCs w:val="24"/>
        </w:rPr>
        <w:t>"</w:t>
      </w:r>
      <w:proofErr w:type="spellStart"/>
      <w:r>
        <w:rPr>
          <w:rFonts w:ascii="Consolas" w:eastAsia="Consolas" w:hAnsi="Consolas"/>
          <w:i/>
          <w:color w:val="2A00FF"/>
          <w:szCs w:val="24"/>
        </w:rPr>
        <w:t>java.sql.Connection</w:t>
      </w:r>
      <w:proofErr w:type="spellEnd"/>
      <w:r>
        <w:rPr>
          <w:rFonts w:ascii="Consolas" w:eastAsia="Consolas" w:hAnsi="Consolas"/>
          <w:i/>
          <w:color w:val="2A00FF"/>
          <w:szCs w:val="24"/>
        </w:rPr>
        <w:t>"</w:t>
      </w:r>
      <w:r>
        <w:rPr>
          <w:rFonts w:ascii="Consolas" w:eastAsia="Consolas" w:hAnsi="Consolas"/>
          <w:color w:val="BF5F3F"/>
          <w:szCs w:val="24"/>
        </w:rPr>
        <w:t>%&gt;</w:t>
      </w:r>
    </w:p>
    <w:p w14:paraId="4C6CD4C7" w14:textId="77777777" w:rsidR="00943B9D" w:rsidRDefault="00000000">
      <w:pPr>
        <w:rPr>
          <w:rFonts w:ascii="Consolas" w:eastAsia="Consolas" w:hAnsi="Consolas"/>
          <w:szCs w:val="24"/>
        </w:rPr>
      </w:pPr>
      <w:r>
        <w:rPr>
          <w:rFonts w:ascii="Consolas" w:eastAsia="Consolas" w:hAnsi="Consolas"/>
          <w:color w:val="BF5F3F"/>
          <w:szCs w:val="24"/>
        </w:rPr>
        <w:t>&lt;%@</w:t>
      </w:r>
      <w:r>
        <w:rPr>
          <w:rFonts w:ascii="Consolas" w:eastAsia="Consolas" w:hAnsi="Consolas"/>
          <w:color w:val="3F7F7F"/>
          <w:szCs w:val="24"/>
        </w:rPr>
        <w:t>page</w:t>
      </w:r>
      <w:r>
        <w:rPr>
          <w:rFonts w:ascii="Consolas" w:eastAsia="Consolas" w:hAnsi="Consolas"/>
          <w:szCs w:val="24"/>
        </w:rPr>
        <w:t xml:space="preserve"> </w:t>
      </w:r>
      <w:r>
        <w:rPr>
          <w:rFonts w:ascii="Consolas" w:eastAsia="Consolas" w:hAnsi="Consolas"/>
          <w:color w:val="7F007F"/>
          <w:szCs w:val="24"/>
        </w:rPr>
        <w:t>import</w:t>
      </w:r>
      <w:r>
        <w:rPr>
          <w:rFonts w:ascii="Consolas" w:eastAsia="Consolas" w:hAnsi="Consolas"/>
          <w:color w:val="000000"/>
          <w:szCs w:val="24"/>
        </w:rPr>
        <w:t>=</w:t>
      </w:r>
      <w:r>
        <w:rPr>
          <w:rFonts w:ascii="Consolas" w:eastAsia="Consolas" w:hAnsi="Consolas"/>
          <w:i/>
          <w:color w:val="2A00FF"/>
          <w:szCs w:val="24"/>
        </w:rPr>
        <w:t>"</w:t>
      </w:r>
      <w:proofErr w:type="spellStart"/>
      <w:r>
        <w:rPr>
          <w:rFonts w:ascii="Consolas" w:eastAsia="Consolas" w:hAnsi="Consolas"/>
          <w:i/>
          <w:color w:val="2A00FF"/>
          <w:szCs w:val="24"/>
        </w:rPr>
        <w:t>java.util.HashMap</w:t>
      </w:r>
      <w:proofErr w:type="spellEnd"/>
      <w:r>
        <w:rPr>
          <w:rFonts w:ascii="Consolas" w:eastAsia="Consolas" w:hAnsi="Consolas"/>
          <w:i/>
          <w:color w:val="2A00FF"/>
          <w:szCs w:val="24"/>
        </w:rPr>
        <w:t>"</w:t>
      </w:r>
      <w:r>
        <w:rPr>
          <w:rFonts w:ascii="Consolas" w:eastAsia="Consolas" w:hAnsi="Consolas"/>
          <w:color w:val="BF5F3F"/>
          <w:szCs w:val="24"/>
        </w:rPr>
        <w:t>%&gt;</w:t>
      </w:r>
    </w:p>
    <w:p w14:paraId="062BAC64" w14:textId="77777777" w:rsidR="00943B9D" w:rsidRDefault="00000000">
      <w:pPr>
        <w:rPr>
          <w:rFonts w:ascii="Consolas" w:eastAsia="Consolas" w:hAnsi="Consolas"/>
          <w:szCs w:val="24"/>
        </w:rPr>
      </w:pPr>
      <w:r>
        <w:rPr>
          <w:rFonts w:ascii="Consolas" w:eastAsia="Consolas" w:hAnsi="Consolas"/>
          <w:color w:val="BF5F3F"/>
          <w:szCs w:val="24"/>
        </w:rPr>
        <w:t>&lt;%@</w:t>
      </w:r>
      <w:r>
        <w:rPr>
          <w:rFonts w:ascii="Consolas" w:eastAsia="Consolas" w:hAnsi="Consolas"/>
          <w:color w:val="3F7F7F"/>
          <w:szCs w:val="24"/>
        </w:rPr>
        <w:t>page</w:t>
      </w:r>
      <w:r>
        <w:rPr>
          <w:rFonts w:ascii="Consolas" w:eastAsia="Consolas" w:hAnsi="Consolas"/>
          <w:szCs w:val="24"/>
        </w:rPr>
        <w:t xml:space="preserve"> </w:t>
      </w:r>
      <w:r>
        <w:rPr>
          <w:rFonts w:ascii="Consolas" w:eastAsia="Consolas" w:hAnsi="Consolas"/>
          <w:color w:val="7F007F"/>
          <w:szCs w:val="24"/>
        </w:rPr>
        <w:t>import</w:t>
      </w:r>
      <w:r>
        <w:rPr>
          <w:rFonts w:ascii="Consolas" w:eastAsia="Consolas" w:hAnsi="Consolas"/>
          <w:color w:val="000000"/>
          <w:szCs w:val="24"/>
        </w:rPr>
        <w:t>=</w:t>
      </w:r>
      <w:r>
        <w:rPr>
          <w:rFonts w:ascii="Consolas" w:eastAsia="Consolas" w:hAnsi="Consolas"/>
          <w:i/>
          <w:color w:val="2A00FF"/>
          <w:szCs w:val="24"/>
        </w:rPr>
        <w:t>"</w:t>
      </w:r>
      <w:proofErr w:type="spellStart"/>
      <w:r>
        <w:rPr>
          <w:rFonts w:ascii="Consolas" w:eastAsia="Consolas" w:hAnsi="Consolas"/>
          <w:i/>
          <w:color w:val="2A00FF"/>
          <w:szCs w:val="24"/>
        </w:rPr>
        <w:t>java.sql.PreparedStatement</w:t>
      </w:r>
      <w:proofErr w:type="spellEnd"/>
      <w:r>
        <w:rPr>
          <w:rFonts w:ascii="Consolas" w:eastAsia="Consolas" w:hAnsi="Consolas"/>
          <w:i/>
          <w:color w:val="2A00FF"/>
          <w:szCs w:val="24"/>
        </w:rPr>
        <w:t>"</w:t>
      </w:r>
      <w:r>
        <w:rPr>
          <w:rFonts w:ascii="Consolas" w:eastAsia="Consolas" w:hAnsi="Consolas"/>
          <w:color w:val="BF5F3F"/>
          <w:szCs w:val="24"/>
        </w:rPr>
        <w:t>%&gt;</w:t>
      </w:r>
    </w:p>
    <w:p w14:paraId="5481207D" w14:textId="77777777" w:rsidR="00943B9D" w:rsidRDefault="00000000">
      <w:pPr>
        <w:rPr>
          <w:rFonts w:ascii="Consolas" w:eastAsia="Consolas" w:hAnsi="Consolas"/>
          <w:szCs w:val="24"/>
        </w:rPr>
      </w:pPr>
      <w:r>
        <w:rPr>
          <w:rFonts w:ascii="Consolas" w:eastAsia="Consolas" w:hAnsi="Consolas"/>
          <w:color w:val="BF5F3F"/>
          <w:szCs w:val="24"/>
        </w:rPr>
        <w:t>&lt;%@</w:t>
      </w:r>
      <w:r>
        <w:rPr>
          <w:rFonts w:ascii="Consolas" w:eastAsia="Consolas" w:hAnsi="Consolas"/>
          <w:szCs w:val="24"/>
        </w:rPr>
        <w:t xml:space="preserve"> </w:t>
      </w:r>
      <w:r>
        <w:rPr>
          <w:rFonts w:ascii="Consolas" w:eastAsia="Consolas" w:hAnsi="Consolas"/>
          <w:color w:val="3F7F7F"/>
          <w:szCs w:val="24"/>
        </w:rPr>
        <w:t>page</w:t>
      </w:r>
      <w:r>
        <w:rPr>
          <w:rFonts w:ascii="Consolas" w:eastAsia="Consolas" w:hAnsi="Consolas"/>
          <w:szCs w:val="24"/>
        </w:rPr>
        <w:t xml:space="preserve"> </w:t>
      </w:r>
      <w:r>
        <w:rPr>
          <w:rFonts w:ascii="Consolas" w:eastAsia="Consolas" w:hAnsi="Consolas"/>
          <w:color w:val="7F007F"/>
          <w:szCs w:val="24"/>
        </w:rPr>
        <w:t>language</w:t>
      </w:r>
      <w:r>
        <w:rPr>
          <w:rFonts w:ascii="Consolas" w:eastAsia="Consolas" w:hAnsi="Consolas"/>
          <w:color w:val="000000"/>
          <w:szCs w:val="24"/>
        </w:rPr>
        <w:t>=</w:t>
      </w:r>
      <w:r>
        <w:rPr>
          <w:rFonts w:ascii="Consolas" w:eastAsia="Consolas" w:hAnsi="Consolas"/>
          <w:i/>
          <w:color w:val="2A00FF"/>
          <w:szCs w:val="24"/>
        </w:rPr>
        <w:t>"java"</w:t>
      </w:r>
      <w:r>
        <w:rPr>
          <w:rFonts w:ascii="Consolas" w:eastAsia="Consolas" w:hAnsi="Consolas"/>
          <w:szCs w:val="24"/>
        </w:rPr>
        <w:t xml:space="preserve"> </w:t>
      </w:r>
      <w:proofErr w:type="spellStart"/>
      <w:r>
        <w:rPr>
          <w:rFonts w:ascii="Consolas" w:eastAsia="Consolas" w:hAnsi="Consolas"/>
          <w:color w:val="7F007F"/>
          <w:szCs w:val="24"/>
        </w:rPr>
        <w:t>contentType</w:t>
      </w:r>
      <w:proofErr w:type="spellEnd"/>
      <w:r>
        <w:rPr>
          <w:rFonts w:ascii="Consolas" w:eastAsia="Consolas" w:hAnsi="Consolas"/>
          <w:color w:val="000000"/>
          <w:szCs w:val="24"/>
        </w:rPr>
        <w:t>=</w:t>
      </w:r>
      <w:r>
        <w:rPr>
          <w:rFonts w:ascii="Consolas" w:eastAsia="Consolas" w:hAnsi="Consolas"/>
          <w:i/>
          <w:color w:val="2A00FF"/>
          <w:szCs w:val="24"/>
        </w:rPr>
        <w:t>"text/html; charset=ISO-8859-1"</w:t>
      </w:r>
    </w:p>
    <w:p w14:paraId="78C84308" w14:textId="77777777" w:rsidR="00943B9D" w:rsidRDefault="00000000">
      <w:pPr>
        <w:rPr>
          <w:rFonts w:ascii="Consolas" w:eastAsia="Consolas" w:hAnsi="Consolas"/>
          <w:szCs w:val="24"/>
        </w:rPr>
      </w:pPr>
      <w:r>
        <w:rPr>
          <w:rFonts w:ascii="Consolas" w:eastAsia="Consolas" w:hAnsi="Consolas"/>
          <w:szCs w:val="24"/>
        </w:rPr>
        <w:t xml:space="preserve">    </w:t>
      </w:r>
      <w:proofErr w:type="spellStart"/>
      <w:r>
        <w:rPr>
          <w:rFonts w:ascii="Consolas" w:eastAsia="Consolas" w:hAnsi="Consolas"/>
          <w:color w:val="7F007F"/>
          <w:szCs w:val="24"/>
        </w:rPr>
        <w:t>pageEncoding</w:t>
      </w:r>
      <w:proofErr w:type="spellEnd"/>
      <w:r>
        <w:rPr>
          <w:rFonts w:ascii="Consolas" w:eastAsia="Consolas" w:hAnsi="Consolas"/>
          <w:color w:val="000000"/>
          <w:szCs w:val="24"/>
        </w:rPr>
        <w:t>=</w:t>
      </w:r>
      <w:r>
        <w:rPr>
          <w:rFonts w:ascii="Consolas" w:eastAsia="Consolas" w:hAnsi="Consolas"/>
          <w:i/>
          <w:color w:val="2A00FF"/>
          <w:szCs w:val="24"/>
        </w:rPr>
        <w:t>"ISO-8859-1"</w:t>
      </w:r>
      <w:r>
        <w:rPr>
          <w:rFonts w:ascii="Consolas" w:eastAsia="Consolas" w:hAnsi="Consolas"/>
          <w:color w:val="BF5F3F"/>
          <w:szCs w:val="24"/>
        </w:rPr>
        <w:t>%&gt;</w:t>
      </w:r>
    </w:p>
    <w:p w14:paraId="35C09220" w14:textId="77777777" w:rsidR="00943B9D" w:rsidRDefault="00000000">
      <w:pPr>
        <w:rPr>
          <w:rFonts w:ascii="Consolas" w:eastAsia="Consolas" w:hAnsi="Consolas"/>
          <w:szCs w:val="24"/>
        </w:rPr>
      </w:pPr>
      <w:r>
        <w:rPr>
          <w:rFonts w:ascii="Consolas" w:eastAsia="Consolas" w:hAnsi="Consolas"/>
          <w:color w:val="008080"/>
          <w:szCs w:val="24"/>
        </w:rPr>
        <w:t>&lt;!</w:t>
      </w:r>
      <w:r>
        <w:rPr>
          <w:rFonts w:ascii="Consolas" w:eastAsia="Consolas" w:hAnsi="Consolas"/>
          <w:color w:val="3F7F7F"/>
          <w:szCs w:val="24"/>
        </w:rPr>
        <w:t>DOCTYPE</w:t>
      </w:r>
      <w:r>
        <w:rPr>
          <w:rFonts w:ascii="Consolas" w:eastAsia="Consolas" w:hAnsi="Consolas"/>
          <w:szCs w:val="24"/>
        </w:rPr>
        <w:t xml:space="preserve"> </w:t>
      </w:r>
      <w:r>
        <w:rPr>
          <w:rFonts w:ascii="Consolas" w:eastAsia="Consolas" w:hAnsi="Consolas"/>
          <w:color w:val="008080"/>
          <w:szCs w:val="24"/>
        </w:rPr>
        <w:t>html&gt;</w:t>
      </w:r>
    </w:p>
    <w:p w14:paraId="37B2B828" w14:textId="77777777" w:rsidR="00943B9D" w:rsidRDefault="00000000">
      <w:pPr>
        <w:rPr>
          <w:rFonts w:ascii="Consolas" w:eastAsia="Consolas" w:hAnsi="Consolas"/>
          <w:szCs w:val="24"/>
        </w:rPr>
      </w:pPr>
      <w:r>
        <w:rPr>
          <w:rFonts w:ascii="Consolas" w:eastAsia="Consolas" w:hAnsi="Consolas"/>
          <w:color w:val="008080"/>
          <w:szCs w:val="24"/>
        </w:rPr>
        <w:t>&lt;</w:t>
      </w:r>
      <w:r>
        <w:rPr>
          <w:rFonts w:ascii="Consolas" w:eastAsia="Consolas" w:hAnsi="Consolas"/>
          <w:color w:val="3F7F7F"/>
          <w:szCs w:val="24"/>
        </w:rPr>
        <w:t>html</w:t>
      </w:r>
      <w:r>
        <w:rPr>
          <w:rFonts w:ascii="Consolas" w:eastAsia="Consolas" w:hAnsi="Consolas"/>
          <w:color w:val="008080"/>
          <w:szCs w:val="24"/>
        </w:rPr>
        <w:t>&gt;</w:t>
      </w:r>
    </w:p>
    <w:p w14:paraId="5E4FAAE6" w14:textId="77777777" w:rsidR="00943B9D" w:rsidRDefault="00000000">
      <w:pPr>
        <w:rPr>
          <w:rFonts w:ascii="Consolas" w:eastAsia="Consolas" w:hAnsi="Consolas"/>
          <w:szCs w:val="24"/>
        </w:rPr>
      </w:pPr>
      <w:r>
        <w:rPr>
          <w:rFonts w:ascii="Consolas" w:eastAsia="Consolas" w:hAnsi="Consolas"/>
          <w:color w:val="008080"/>
          <w:szCs w:val="24"/>
        </w:rPr>
        <w:t>&lt;</w:t>
      </w:r>
      <w:r>
        <w:rPr>
          <w:rFonts w:ascii="Consolas" w:eastAsia="Consolas" w:hAnsi="Consolas"/>
          <w:color w:val="3F7F7F"/>
          <w:szCs w:val="24"/>
        </w:rPr>
        <w:t>head</w:t>
      </w:r>
      <w:r>
        <w:rPr>
          <w:rFonts w:ascii="Consolas" w:eastAsia="Consolas" w:hAnsi="Consolas"/>
          <w:color w:val="008080"/>
          <w:szCs w:val="24"/>
        </w:rPr>
        <w:t>&gt;</w:t>
      </w:r>
    </w:p>
    <w:p w14:paraId="315C27A0" w14:textId="77777777" w:rsidR="00943B9D" w:rsidRDefault="00000000">
      <w:pPr>
        <w:rPr>
          <w:rFonts w:ascii="Consolas" w:eastAsia="Consolas" w:hAnsi="Consolas"/>
          <w:szCs w:val="24"/>
        </w:rPr>
      </w:pPr>
      <w:r>
        <w:rPr>
          <w:rFonts w:ascii="Consolas" w:eastAsia="Consolas" w:hAnsi="Consolas"/>
          <w:color w:val="008080"/>
          <w:szCs w:val="24"/>
        </w:rPr>
        <w:t>&lt;</w:t>
      </w:r>
      <w:r>
        <w:rPr>
          <w:rFonts w:ascii="Consolas" w:eastAsia="Consolas" w:hAnsi="Consolas"/>
          <w:color w:val="3F7F7F"/>
          <w:szCs w:val="24"/>
        </w:rPr>
        <w:t>style</w:t>
      </w:r>
      <w:r>
        <w:rPr>
          <w:rFonts w:ascii="Consolas" w:eastAsia="Consolas" w:hAnsi="Consolas"/>
          <w:color w:val="008080"/>
          <w:szCs w:val="24"/>
        </w:rPr>
        <w:t>&gt;</w:t>
      </w:r>
    </w:p>
    <w:p w14:paraId="3768F872" w14:textId="77777777" w:rsidR="00943B9D" w:rsidRDefault="00000000">
      <w:pPr>
        <w:rPr>
          <w:rFonts w:ascii="Consolas" w:eastAsia="Consolas" w:hAnsi="Consolas"/>
          <w:szCs w:val="24"/>
        </w:rPr>
      </w:pPr>
      <w:r>
        <w:rPr>
          <w:rFonts w:ascii="Consolas" w:eastAsia="Consolas" w:hAnsi="Consolas"/>
          <w:i/>
          <w:color w:val="3F7F7F"/>
          <w:szCs w:val="24"/>
        </w:rPr>
        <w:t>.</w:t>
      </w:r>
      <w:proofErr w:type="spellStart"/>
      <w:r>
        <w:rPr>
          <w:rFonts w:ascii="Consolas" w:eastAsia="Consolas" w:hAnsi="Consolas"/>
          <w:i/>
          <w:color w:val="3F7F7F"/>
          <w:szCs w:val="24"/>
        </w:rPr>
        <w:t>btn</w:t>
      </w:r>
      <w:proofErr w:type="spellEnd"/>
      <w:r>
        <w:rPr>
          <w:rFonts w:ascii="Consolas" w:eastAsia="Consolas" w:hAnsi="Consolas"/>
          <w:color w:val="000000"/>
          <w:szCs w:val="24"/>
        </w:rPr>
        <w:t>{</w:t>
      </w:r>
    </w:p>
    <w:p w14:paraId="511006A7"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7F007F"/>
          <w:szCs w:val="24"/>
        </w:rPr>
        <w:t>margin-left</w:t>
      </w:r>
      <w:r>
        <w:rPr>
          <w:rFonts w:ascii="Consolas" w:eastAsia="Consolas" w:hAnsi="Consolas"/>
          <w:color w:val="000000"/>
          <w:szCs w:val="24"/>
        </w:rPr>
        <w:t xml:space="preserve">: </w:t>
      </w:r>
      <w:r>
        <w:rPr>
          <w:rFonts w:ascii="Consolas" w:eastAsia="Consolas" w:hAnsi="Consolas"/>
          <w:i/>
          <w:color w:val="2A00E1"/>
          <w:szCs w:val="24"/>
        </w:rPr>
        <w:t>400px</w:t>
      </w:r>
      <w:r>
        <w:rPr>
          <w:rFonts w:ascii="Consolas" w:eastAsia="Consolas" w:hAnsi="Consolas"/>
          <w:color w:val="000000"/>
          <w:szCs w:val="24"/>
        </w:rPr>
        <w:t>;</w:t>
      </w:r>
    </w:p>
    <w:p w14:paraId="6EDC1B51" w14:textId="77777777" w:rsidR="00943B9D" w:rsidRDefault="00000000">
      <w:pPr>
        <w:rPr>
          <w:rFonts w:ascii="Consolas" w:eastAsia="Consolas" w:hAnsi="Consolas"/>
          <w:szCs w:val="24"/>
        </w:rPr>
      </w:pPr>
      <w:r>
        <w:rPr>
          <w:rFonts w:ascii="Consolas" w:eastAsia="Consolas" w:hAnsi="Consolas"/>
          <w:color w:val="000000"/>
          <w:szCs w:val="24"/>
        </w:rPr>
        <w:t>}</w:t>
      </w:r>
    </w:p>
    <w:p w14:paraId="0D10ECCA" w14:textId="77777777" w:rsidR="00943B9D" w:rsidRDefault="00000000">
      <w:pPr>
        <w:rPr>
          <w:rFonts w:ascii="Consolas" w:eastAsia="Consolas" w:hAnsi="Consolas"/>
          <w:szCs w:val="24"/>
        </w:rPr>
      </w:pPr>
      <w:r>
        <w:rPr>
          <w:rFonts w:ascii="Consolas" w:eastAsia="Consolas" w:hAnsi="Consolas"/>
          <w:color w:val="008080"/>
          <w:szCs w:val="24"/>
        </w:rPr>
        <w:t>&lt;/</w:t>
      </w:r>
      <w:r>
        <w:rPr>
          <w:rFonts w:ascii="Consolas" w:eastAsia="Consolas" w:hAnsi="Consolas"/>
          <w:color w:val="3F7F7F"/>
          <w:szCs w:val="24"/>
        </w:rPr>
        <w:t>style</w:t>
      </w:r>
      <w:r>
        <w:rPr>
          <w:rFonts w:ascii="Consolas" w:eastAsia="Consolas" w:hAnsi="Consolas"/>
          <w:color w:val="008080"/>
          <w:szCs w:val="24"/>
        </w:rPr>
        <w:t>&gt;</w:t>
      </w:r>
    </w:p>
    <w:p w14:paraId="5D58A652" w14:textId="77777777" w:rsidR="00943B9D" w:rsidRDefault="00000000">
      <w:pPr>
        <w:rPr>
          <w:rFonts w:ascii="Consolas" w:eastAsia="Consolas" w:hAnsi="Consolas"/>
          <w:szCs w:val="24"/>
        </w:rPr>
      </w:pPr>
      <w:r>
        <w:rPr>
          <w:rFonts w:ascii="Consolas" w:eastAsia="Consolas" w:hAnsi="Consolas"/>
          <w:color w:val="008080"/>
          <w:szCs w:val="24"/>
        </w:rPr>
        <w:t>&lt;</w:t>
      </w:r>
      <w:r>
        <w:rPr>
          <w:rFonts w:ascii="Consolas" w:eastAsia="Consolas" w:hAnsi="Consolas"/>
          <w:color w:val="3F7F7F"/>
          <w:szCs w:val="24"/>
        </w:rPr>
        <w:t>meta</w:t>
      </w:r>
      <w:r>
        <w:rPr>
          <w:rFonts w:ascii="Consolas" w:eastAsia="Consolas" w:hAnsi="Consolas"/>
          <w:szCs w:val="24"/>
        </w:rPr>
        <w:t xml:space="preserve"> </w:t>
      </w:r>
      <w:r>
        <w:rPr>
          <w:rFonts w:ascii="Consolas" w:eastAsia="Consolas" w:hAnsi="Consolas"/>
          <w:color w:val="7F007F"/>
          <w:szCs w:val="24"/>
        </w:rPr>
        <w:t>charset</w:t>
      </w:r>
      <w:r>
        <w:rPr>
          <w:rFonts w:ascii="Consolas" w:eastAsia="Consolas" w:hAnsi="Consolas"/>
          <w:color w:val="000000"/>
          <w:szCs w:val="24"/>
        </w:rPr>
        <w:t>=</w:t>
      </w:r>
      <w:r>
        <w:rPr>
          <w:rFonts w:ascii="Consolas" w:eastAsia="Consolas" w:hAnsi="Consolas"/>
          <w:i/>
          <w:color w:val="2A00FF"/>
          <w:szCs w:val="24"/>
        </w:rPr>
        <w:t>"ISO-8859-1"</w:t>
      </w:r>
      <w:r>
        <w:rPr>
          <w:rFonts w:ascii="Consolas" w:eastAsia="Consolas" w:hAnsi="Consolas"/>
          <w:color w:val="008080"/>
          <w:szCs w:val="24"/>
        </w:rPr>
        <w:t>&gt;</w:t>
      </w:r>
    </w:p>
    <w:p w14:paraId="2CF186AF" w14:textId="77777777" w:rsidR="00943B9D" w:rsidRDefault="00000000">
      <w:pPr>
        <w:rPr>
          <w:rFonts w:ascii="Consolas" w:eastAsia="Consolas" w:hAnsi="Consolas"/>
          <w:szCs w:val="24"/>
        </w:rPr>
      </w:pPr>
      <w:r>
        <w:rPr>
          <w:rFonts w:ascii="Consolas" w:eastAsia="Consolas" w:hAnsi="Consolas"/>
          <w:color w:val="008080"/>
          <w:szCs w:val="24"/>
        </w:rPr>
        <w:t>&lt;</w:t>
      </w:r>
      <w:r>
        <w:rPr>
          <w:rFonts w:ascii="Consolas" w:eastAsia="Consolas" w:hAnsi="Consolas"/>
          <w:color w:val="3F7F7F"/>
          <w:szCs w:val="24"/>
        </w:rPr>
        <w:t>title</w:t>
      </w:r>
      <w:r>
        <w:rPr>
          <w:rFonts w:ascii="Consolas" w:eastAsia="Consolas" w:hAnsi="Consolas"/>
          <w:color w:val="008080"/>
          <w:szCs w:val="24"/>
        </w:rPr>
        <w:t>&gt;</w:t>
      </w:r>
      <w:r>
        <w:rPr>
          <w:rFonts w:ascii="Consolas" w:eastAsia="Consolas" w:hAnsi="Consolas"/>
          <w:color w:val="000000"/>
          <w:szCs w:val="24"/>
        </w:rPr>
        <w:t>Doctor</w:t>
      </w:r>
      <w:r>
        <w:rPr>
          <w:rFonts w:ascii="Consolas" w:eastAsia="Consolas" w:hAnsi="Consolas"/>
          <w:color w:val="008080"/>
          <w:szCs w:val="24"/>
        </w:rPr>
        <w:t>&lt;/</w:t>
      </w:r>
      <w:r>
        <w:rPr>
          <w:rFonts w:ascii="Consolas" w:eastAsia="Consolas" w:hAnsi="Consolas"/>
          <w:color w:val="3F7F7F"/>
          <w:szCs w:val="24"/>
        </w:rPr>
        <w:t>title</w:t>
      </w:r>
      <w:r>
        <w:rPr>
          <w:rFonts w:ascii="Consolas" w:eastAsia="Consolas" w:hAnsi="Consolas"/>
          <w:color w:val="008080"/>
          <w:szCs w:val="24"/>
        </w:rPr>
        <w:t>&gt;</w:t>
      </w:r>
    </w:p>
    <w:p w14:paraId="48C8BAD2" w14:textId="77777777" w:rsidR="00943B9D" w:rsidRDefault="00000000">
      <w:pPr>
        <w:rPr>
          <w:rFonts w:ascii="Consolas" w:eastAsia="Consolas" w:hAnsi="Consolas"/>
          <w:szCs w:val="24"/>
        </w:rPr>
      </w:pPr>
      <w:r>
        <w:rPr>
          <w:rFonts w:ascii="Consolas" w:eastAsia="Consolas" w:hAnsi="Consolas"/>
          <w:color w:val="008080"/>
          <w:szCs w:val="24"/>
        </w:rPr>
        <w:t>&lt;/</w:t>
      </w:r>
      <w:r>
        <w:rPr>
          <w:rFonts w:ascii="Consolas" w:eastAsia="Consolas" w:hAnsi="Consolas"/>
          <w:color w:val="3F7F7F"/>
          <w:szCs w:val="24"/>
        </w:rPr>
        <w:t>head</w:t>
      </w:r>
      <w:r>
        <w:rPr>
          <w:rFonts w:ascii="Consolas" w:eastAsia="Consolas" w:hAnsi="Consolas"/>
          <w:color w:val="008080"/>
          <w:szCs w:val="24"/>
        </w:rPr>
        <w:t>&gt;</w:t>
      </w:r>
    </w:p>
    <w:p w14:paraId="57B3DC8F" w14:textId="77777777" w:rsidR="00943B9D" w:rsidRDefault="00000000">
      <w:pPr>
        <w:rPr>
          <w:rFonts w:ascii="Consolas" w:eastAsia="Consolas" w:hAnsi="Consolas"/>
          <w:szCs w:val="24"/>
        </w:rPr>
      </w:pPr>
      <w:r>
        <w:rPr>
          <w:rFonts w:ascii="Consolas" w:eastAsia="Consolas" w:hAnsi="Consolas"/>
          <w:color w:val="008080"/>
          <w:szCs w:val="24"/>
        </w:rPr>
        <w:t>&lt;</w:t>
      </w:r>
      <w:r>
        <w:rPr>
          <w:rFonts w:ascii="Consolas" w:eastAsia="Consolas" w:hAnsi="Consolas"/>
          <w:color w:val="3F7F7F"/>
          <w:szCs w:val="24"/>
        </w:rPr>
        <w:t>body</w:t>
      </w:r>
      <w:r>
        <w:rPr>
          <w:rFonts w:ascii="Consolas" w:eastAsia="Consolas" w:hAnsi="Consolas"/>
          <w:color w:val="008080"/>
          <w:szCs w:val="24"/>
        </w:rPr>
        <w:t>&gt;</w:t>
      </w:r>
    </w:p>
    <w:p w14:paraId="2A2144B9" w14:textId="77777777" w:rsidR="00943B9D" w:rsidRDefault="00000000">
      <w:pPr>
        <w:rPr>
          <w:rFonts w:ascii="Consolas" w:eastAsia="Consolas" w:hAnsi="Consolas"/>
          <w:szCs w:val="24"/>
        </w:rPr>
      </w:pPr>
      <w:r>
        <w:rPr>
          <w:rFonts w:ascii="Consolas" w:eastAsia="Consolas" w:hAnsi="Consolas"/>
          <w:color w:val="BF5F3F"/>
          <w:szCs w:val="24"/>
        </w:rPr>
        <w:t>&lt;%@</w:t>
      </w:r>
      <w:r>
        <w:rPr>
          <w:rFonts w:ascii="Consolas" w:eastAsia="Consolas" w:hAnsi="Consolas"/>
          <w:szCs w:val="24"/>
        </w:rPr>
        <w:t xml:space="preserve"> </w:t>
      </w:r>
      <w:r>
        <w:rPr>
          <w:rFonts w:ascii="Consolas" w:eastAsia="Consolas" w:hAnsi="Consolas"/>
          <w:color w:val="3F7F7F"/>
          <w:szCs w:val="24"/>
        </w:rPr>
        <w:t>include</w:t>
      </w:r>
      <w:r>
        <w:rPr>
          <w:rFonts w:ascii="Consolas" w:eastAsia="Consolas" w:hAnsi="Consolas"/>
          <w:szCs w:val="24"/>
        </w:rPr>
        <w:t xml:space="preserve"> </w:t>
      </w:r>
      <w:r>
        <w:rPr>
          <w:rFonts w:ascii="Consolas" w:eastAsia="Consolas" w:hAnsi="Consolas"/>
          <w:color w:val="7F007F"/>
          <w:szCs w:val="24"/>
        </w:rPr>
        <w:t>file</w:t>
      </w:r>
      <w:r>
        <w:rPr>
          <w:rFonts w:ascii="Consolas" w:eastAsia="Consolas" w:hAnsi="Consolas"/>
          <w:color w:val="000000"/>
          <w:szCs w:val="24"/>
        </w:rPr>
        <w:t>=</w:t>
      </w:r>
      <w:r>
        <w:rPr>
          <w:rFonts w:ascii="Consolas" w:eastAsia="Consolas" w:hAnsi="Consolas"/>
          <w:szCs w:val="24"/>
        </w:rPr>
        <w:t xml:space="preserve"> </w:t>
      </w:r>
      <w:r>
        <w:rPr>
          <w:rFonts w:ascii="Consolas" w:eastAsia="Consolas" w:hAnsi="Consolas"/>
          <w:i/>
          <w:color w:val="2A00FF"/>
          <w:szCs w:val="24"/>
        </w:rPr>
        <w:t>"</w:t>
      </w:r>
      <w:proofErr w:type="spellStart"/>
      <w:r>
        <w:rPr>
          <w:rFonts w:ascii="Consolas" w:eastAsia="Consolas" w:hAnsi="Consolas"/>
          <w:i/>
          <w:color w:val="2A00FF"/>
          <w:szCs w:val="24"/>
        </w:rPr>
        <w:t>Header.jsp</w:t>
      </w:r>
      <w:proofErr w:type="spellEnd"/>
      <w:r>
        <w:rPr>
          <w:rFonts w:ascii="Consolas" w:eastAsia="Consolas" w:hAnsi="Consolas"/>
          <w:i/>
          <w:color w:val="2A00FF"/>
          <w:szCs w:val="24"/>
        </w:rPr>
        <w:t>"</w:t>
      </w:r>
      <w:r>
        <w:rPr>
          <w:rFonts w:ascii="Consolas" w:eastAsia="Consolas" w:hAnsi="Consolas"/>
          <w:color w:val="BF5F3F"/>
          <w:szCs w:val="24"/>
        </w:rPr>
        <w:t>%&gt;</w:t>
      </w:r>
    </w:p>
    <w:p w14:paraId="595640D3"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"container"</w:t>
      </w:r>
      <w:r>
        <w:rPr>
          <w:rFonts w:ascii="Consolas" w:eastAsia="Consolas" w:hAnsi="Consolas"/>
          <w:color w:val="008080"/>
          <w:szCs w:val="24"/>
        </w:rPr>
        <w:t>&gt;</w:t>
      </w:r>
    </w:p>
    <w:p w14:paraId="5D01D3C4"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proofErr w:type="spellStart"/>
      <w:r>
        <w:rPr>
          <w:rFonts w:ascii="Consolas" w:eastAsia="Consolas" w:hAnsi="Consolas"/>
          <w:color w:val="3F7F7F"/>
          <w:szCs w:val="24"/>
        </w:rPr>
        <w:t>br</w:t>
      </w:r>
      <w:proofErr w:type="spellEnd"/>
      <w:r>
        <w:rPr>
          <w:rFonts w:ascii="Consolas" w:eastAsia="Consolas" w:hAnsi="Consolas"/>
          <w:color w:val="008080"/>
          <w:szCs w:val="24"/>
        </w:rPr>
        <w:t>&gt;</w:t>
      </w:r>
    </w:p>
    <w:p w14:paraId="2A25DC5F"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p>
    <w:p w14:paraId="0983FE02"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p>
    <w:p w14:paraId="27B44FDF"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proofErr w:type="spellStart"/>
      <w:r>
        <w:rPr>
          <w:rFonts w:ascii="Consolas" w:eastAsia="Consolas" w:hAnsi="Consolas"/>
          <w:color w:val="3F7F7F"/>
          <w:szCs w:val="24"/>
        </w:rPr>
        <w:t>hr</w:t>
      </w:r>
      <w:proofErr w:type="spellEnd"/>
      <w:r>
        <w:rPr>
          <w:rFonts w:ascii="Consolas" w:eastAsia="Consolas" w:hAnsi="Consolas"/>
          <w:color w:val="008080"/>
          <w:szCs w:val="24"/>
        </w:rPr>
        <w:t>&gt;</w:t>
      </w:r>
    </w:p>
    <w:p w14:paraId="4B68D9E1"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form</w:t>
      </w:r>
      <w:r>
        <w:rPr>
          <w:rFonts w:ascii="Consolas" w:eastAsia="Consolas" w:hAnsi="Consolas"/>
          <w:szCs w:val="24"/>
        </w:rPr>
        <w:t xml:space="preserve"> </w:t>
      </w:r>
      <w:r>
        <w:rPr>
          <w:rFonts w:ascii="Consolas" w:eastAsia="Consolas" w:hAnsi="Consolas"/>
          <w:color w:val="7F007F"/>
          <w:szCs w:val="24"/>
        </w:rPr>
        <w:t>action</w:t>
      </w:r>
      <w:r>
        <w:rPr>
          <w:rFonts w:ascii="Consolas" w:eastAsia="Consolas" w:hAnsi="Consolas"/>
          <w:color w:val="000000"/>
          <w:szCs w:val="24"/>
        </w:rPr>
        <w:t>=</w:t>
      </w:r>
      <w:r>
        <w:rPr>
          <w:rFonts w:ascii="Consolas" w:eastAsia="Consolas" w:hAnsi="Consolas"/>
          <w:i/>
          <w:color w:val="2A00FF"/>
          <w:szCs w:val="24"/>
        </w:rPr>
        <w:t>"</w:t>
      </w:r>
      <w:r>
        <w:rPr>
          <w:rFonts w:ascii="Consolas" w:eastAsia="Consolas" w:hAnsi="Consolas"/>
          <w:color w:val="BF5F3F"/>
          <w:szCs w:val="24"/>
        </w:rPr>
        <w:t>&lt;%=</w:t>
      </w:r>
      <w:proofErr w:type="spellStart"/>
      <w:r>
        <w:rPr>
          <w:rFonts w:ascii="Consolas" w:eastAsia="Consolas" w:hAnsi="Consolas"/>
          <w:color w:val="000000"/>
          <w:szCs w:val="24"/>
        </w:rPr>
        <w:t>DFViewCtl.DOCTOR_CTL</w:t>
      </w:r>
      <w:proofErr w:type="spellEnd"/>
      <w:r>
        <w:rPr>
          <w:rFonts w:ascii="Consolas" w:eastAsia="Consolas" w:hAnsi="Consolas"/>
          <w:color w:val="BF5F3F"/>
          <w:szCs w:val="24"/>
        </w:rPr>
        <w:t>%&gt;</w:t>
      </w:r>
      <w:r>
        <w:rPr>
          <w:rFonts w:ascii="Consolas" w:eastAsia="Consolas" w:hAnsi="Consolas"/>
          <w:i/>
          <w:color w:val="2A00FF"/>
          <w:szCs w:val="24"/>
        </w:rPr>
        <w:t>"</w:t>
      </w:r>
      <w:r>
        <w:rPr>
          <w:rFonts w:ascii="Consolas" w:eastAsia="Consolas" w:hAnsi="Consolas"/>
          <w:szCs w:val="24"/>
        </w:rPr>
        <w:t xml:space="preserve"> </w:t>
      </w:r>
      <w:r>
        <w:rPr>
          <w:rFonts w:ascii="Consolas" w:eastAsia="Consolas" w:hAnsi="Consolas"/>
          <w:color w:val="7F007F"/>
          <w:szCs w:val="24"/>
        </w:rPr>
        <w:t>method</w:t>
      </w:r>
      <w:r>
        <w:rPr>
          <w:rFonts w:ascii="Consolas" w:eastAsia="Consolas" w:hAnsi="Consolas"/>
          <w:color w:val="000000"/>
          <w:szCs w:val="24"/>
        </w:rPr>
        <w:t>=</w:t>
      </w:r>
      <w:r>
        <w:rPr>
          <w:rFonts w:ascii="Consolas" w:eastAsia="Consolas" w:hAnsi="Consolas"/>
          <w:i/>
          <w:color w:val="2A00FF"/>
          <w:szCs w:val="24"/>
        </w:rPr>
        <w:t>"post"</w:t>
      </w:r>
      <w:r>
        <w:rPr>
          <w:rFonts w:ascii="Consolas" w:eastAsia="Consolas" w:hAnsi="Consolas"/>
          <w:color w:val="008080"/>
          <w:szCs w:val="24"/>
        </w:rPr>
        <w:t>&gt;</w:t>
      </w:r>
    </w:p>
    <w:p w14:paraId="107B6B9A" w14:textId="77777777" w:rsidR="00943B9D" w:rsidRDefault="00943B9D">
      <w:pPr>
        <w:rPr>
          <w:rFonts w:ascii="Consolas" w:eastAsia="Consolas" w:hAnsi="Consolas"/>
          <w:szCs w:val="24"/>
        </w:rPr>
      </w:pPr>
    </w:p>
    <w:p w14:paraId="69DBA4C5"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"row"</w:t>
      </w:r>
      <w:r>
        <w:rPr>
          <w:rFonts w:ascii="Consolas" w:eastAsia="Consolas" w:hAnsi="Consolas"/>
          <w:color w:val="008080"/>
          <w:szCs w:val="24"/>
        </w:rPr>
        <w:t>&gt;</w:t>
      </w:r>
    </w:p>
    <w:p w14:paraId="2A4D11C1"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"col-2"</w:t>
      </w:r>
      <w:r>
        <w:rPr>
          <w:rFonts w:ascii="Consolas" w:eastAsia="Consolas" w:hAnsi="Consolas"/>
          <w:color w:val="008080"/>
          <w:szCs w:val="24"/>
        </w:rPr>
        <w:t>&gt;&lt;/</w:t>
      </w:r>
      <w:r>
        <w:rPr>
          <w:rFonts w:ascii="Consolas" w:eastAsia="Consolas" w:hAnsi="Consolas"/>
          <w:color w:val="3F7F7F"/>
          <w:szCs w:val="24"/>
        </w:rPr>
        <w:t>div</w:t>
      </w:r>
      <w:r>
        <w:rPr>
          <w:rFonts w:ascii="Consolas" w:eastAsia="Consolas" w:hAnsi="Consolas"/>
          <w:color w:val="008080"/>
          <w:szCs w:val="24"/>
        </w:rPr>
        <w:t>&gt;</w:t>
      </w:r>
    </w:p>
    <w:p w14:paraId="69AEDA13"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"col-8"</w:t>
      </w:r>
      <w:r>
        <w:rPr>
          <w:rFonts w:ascii="Consolas" w:eastAsia="Consolas" w:hAnsi="Consolas"/>
          <w:color w:val="008080"/>
          <w:szCs w:val="24"/>
        </w:rPr>
        <w:t>&gt;</w:t>
      </w:r>
    </w:p>
    <w:p w14:paraId="73F0F73F" w14:textId="77777777" w:rsidR="00943B9D" w:rsidRDefault="00000000">
      <w:pPr>
        <w:rPr>
          <w:rFonts w:ascii="Consolas" w:eastAsia="Consolas" w:hAnsi="Consolas"/>
          <w:szCs w:val="24"/>
        </w:rPr>
      </w:pP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"text-center"</w:t>
      </w:r>
      <w:r>
        <w:rPr>
          <w:rFonts w:ascii="Consolas" w:eastAsia="Consolas" w:hAnsi="Consolas"/>
          <w:color w:val="008080"/>
          <w:szCs w:val="24"/>
        </w:rPr>
        <w:t>&gt;</w:t>
      </w:r>
    </w:p>
    <w:p w14:paraId="7E4A1EC0"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h6</w:t>
      </w:r>
      <w:r>
        <w:rPr>
          <w:rFonts w:ascii="Consolas" w:eastAsia="Consolas" w:hAnsi="Consolas"/>
          <w:szCs w:val="24"/>
        </w:rPr>
        <w:t xml:space="preserve"> </w:t>
      </w:r>
      <w:r>
        <w:rPr>
          <w:rFonts w:ascii="Consolas" w:eastAsia="Consolas" w:hAnsi="Consolas"/>
          <w:color w:val="7F007F"/>
          <w:szCs w:val="24"/>
        </w:rPr>
        <w:t>style</w:t>
      </w:r>
      <w:r>
        <w:rPr>
          <w:rFonts w:ascii="Consolas" w:eastAsia="Consolas" w:hAnsi="Consolas"/>
          <w:color w:val="000000"/>
          <w:szCs w:val="24"/>
        </w:rPr>
        <w:t>="</w:t>
      </w:r>
      <w:r>
        <w:rPr>
          <w:rFonts w:ascii="Consolas" w:eastAsia="Consolas" w:hAnsi="Consolas"/>
          <w:color w:val="7F007F"/>
          <w:szCs w:val="24"/>
        </w:rPr>
        <w:t>color</w:t>
      </w:r>
      <w:r>
        <w:rPr>
          <w:rFonts w:ascii="Consolas" w:eastAsia="Consolas" w:hAnsi="Consolas"/>
          <w:color w:val="000000"/>
          <w:szCs w:val="24"/>
        </w:rPr>
        <w:t xml:space="preserve">: </w:t>
      </w:r>
      <w:r>
        <w:rPr>
          <w:rFonts w:ascii="Consolas" w:eastAsia="Consolas" w:hAnsi="Consolas"/>
          <w:i/>
          <w:color w:val="2A00E1"/>
          <w:szCs w:val="24"/>
        </w:rPr>
        <w:t>red</w:t>
      </w:r>
      <w:r>
        <w:rPr>
          <w:rFonts w:ascii="Consolas" w:eastAsia="Consolas" w:hAnsi="Consolas"/>
          <w:color w:val="000000"/>
          <w:szCs w:val="24"/>
        </w:rPr>
        <w:t>;"</w:t>
      </w:r>
      <w:r>
        <w:rPr>
          <w:rFonts w:ascii="Consolas" w:eastAsia="Consolas" w:hAnsi="Consolas"/>
          <w:color w:val="008080"/>
          <w:szCs w:val="24"/>
        </w:rPr>
        <w:t>&gt;</w:t>
      </w:r>
      <w:r>
        <w:rPr>
          <w:rFonts w:ascii="Consolas" w:eastAsia="Consolas" w:hAnsi="Consolas"/>
          <w:color w:val="BF5F3F"/>
          <w:szCs w:val="24"/>
        </w:rPr>
        <w:t>&lt;%=</w:t>
      </w:r>
      <w:proofErr w:type="spellStart"/>
      <w:r>
        <w:rPr>
          <w:rFonts w:ascii="Consolas" w:eastAsia="Consolas" w:hAnsi="Consolas"/>
          <w:color w:val="000000"/>
          <w:szCs w:val="24"/>
        </w:rPr>
        <w:t>ServletUtility.getErrorMessage</w:t>
      </w:r>
      <w:proofErr w:type="spellEnd"/>
      <w:r>
        <w:rPr>
          <w:rFonts w:ascii="Consolas" w:eastAsia="Consolas" w:hAnsi="Consolas"/>
          <w:color w:val="000000"/>
          <w:szCs w:val="24"/>
        </w:rPr>
        <w:t>(request)</w:t>
      </w:r>
      <w:r>
        <w:rPr>
          <w:rFonts w:ascii="Consolas" w:eastAsia="Consolas" w:hAnsi="Consolas"/>
          <w:color w:val="BF5F3F"/>
          <w:szCs w:val="24"/>
        </w:rPr>
        <w:t>%&gt;</w:t>
      </w:r>
      <w:r>
        <w:rPr>
          <w:rFonts w:ascii="Consolas" w:eastAsia="Consolas" w:hAnsi="Consolas"/>
          <w:color w:val="008080"/>
          <w:szCs w:val="24"/>
        </w:rPr>
        <w:t>&lt;/</w:t>
      </w:r>
      <w:r>
        <w:rPr>
          <w:rFonts w:ascii="Consolas" w:eastAsia="Consolas" w:hAnsi="Consolas"/>
          <w:color w:val="3F7F7F"/>
          <w:szCs w:val="24"/>
        </w:rPr>
        <w:t>h6</w:t>
      </w:r>
      <w:r>
        <w:rPr>
          <w:rFonts w:ascii="Consolas" w:eastAsia="Consolas" w:hAnsi="Consolas"/>
          <w:color w:val="008080"/>
          <w:szCs w:val="24"/>
        </w:rPr>
        <w:t>&gt;</w:t>
      </w:r>
    </w:p>
    <w:p w14:paraId="7C8A971E"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h6</w:t>
      </w:r>
      <w:r>
        <w:rPr>
          <w:rFonts w:ascii="Consolas" w:eastAsia="Consolas" w:hAnsi="Consolas"/>
          <w:szCs w:val="24"/>
        </w:rPr>
        <w:t xml:space="preserve"> </w:t>
      </w:r>
      <w:r>
        <w:rPr>
          <w:rFonts w:ascii="Consolas" w:eastAsia="Consolas" w:hAnsi="Consolas"/>
          <w:color w:val="7F007F"/>
          <w:szCs w:val="24"/>
        </w:rPr>
        <w:t>style</w:t>
      </w:r>
      <w:r>
        <w:rPr>
          <w:rFonts w:ascii="Consolas" w:eastAsia="Consolas" w:hAnsi="Consolas"/>
          <w:color w:val="000000"/>
          <w:szCs w:val="24"/>
        </w:rPr>
        <w:t>="</w:t>
      </w:r>
      <w:r>
        <w:rPr>
          <w:rFonts w:ascii="Consolas" w:eastAsia="Consolas" w:hAnsi="Consolas"/>
          <w:color w:val="7F007F"/>
          <w:szCs w:val="24"/>
        </w:rPr>
        <w:t>color</w:t>
      </w:r>
      <w:r>
        <w:rPr>
          <w:rFonts w:ascii="Consolas" w:eastAsia="Consolas" w:hAnsi="Consolas"/>
          <w:color w:val="000000"/>
          <w:szCs w:val="24"/>
        </w:rPr>
        <w:t xml:space="preserve">: </w:t>
      </w:r>
      <w:r>
        <w:rPr>
          <w:rFonts w:ascii="Consolas" w:eastAsia="Consolas" w:hAnsi="Consolas"/>
          <w:i/>
          <w:color w:val="2A00E1"/>
          <w:szCs w:val="24"/>
        </w:rPr>
        <w:t>green</w:t>
      </w:r>
      <w:r>
        <w:rPr>
          <w:rFonts w:ascii="Consolas" w:eastAsia="Consolas" w:hAnsi="Consolas"/>
          <w:color w:val="000000"/>
          <w:szCs w:val="24"/>
        </w:rPr>
        <w:t>;"</w:t>
      </w:r>
      <w:r>
        <w:rPr>
          <w:rFonts w:ascii="Consolas" w:eastAsia="Consolas" w:hAnsi="Consolas"/>
          <w:color w:val="008080"/>
          <w:szCs w:val="24"/>
        </w:rPr>
        <w:t>&gt;</w:t>
      </w:r>
      <w:r>
        <w:rPr>
          <w:rFonts w:ascii="Consolas" w:eastAsia="Consolas" w:hAnsi="Consolas"/>
          <w:color w:val="BF5F3F"/>
          <w:szCs w:val="24"/>
        </w:rPr>
        <w:t>&lt;%=</w:t>
      </w:r>
      <w:proofErr w:type="spellStart"/>
      <w:r>
        <w:rPr>
          <w:rFonts w:ascii="Consolas" w:eastAsia="Consolas" w:hAnsi="Consolas"/>
          <w:color w:val="000000"/>
          <w:szCs w:val="24"/>
        </w:rPr>
        <w:t>ServletUtility.getSuccessMessage</w:t>
      </w:r>
      <w:proofErr w:type="spellEnd"/>
      <w:r>
        <w:rPr>
          <w:rFonts w:ascii="Consolas" w:eastAsia="Consolas" w:hAnsi="Consolas"/>
          <w:color w:val="000000"/>
          <w:szCs w:val="24"/>
        </w:rPr>
        <w:t>(request)</w:t>
      </w:r>
      <w:r>
        <w:rPr>
          <w:rFonts w:ascii="Consolas" w:eastAsia="Consolas" w:hAnsi="Consolas"/>
          <w:color w:val="BF5F3F"/>
          <w:szCs w:val="24"/>
        </w:rPr>
        <w:t>%&gt;</w:t>
      </w:r>
      <w:r>
        <w:rPr>
          <w:rFonts w:ascii="Consolas" w:eastAsia="Consolas" w:hAnsi="Consolas"/>
          <w:color w:val="008080"/>
          <w:szCs w:val="24"/>
        </w:rPr>
        <w:t>&lt;/</w:t>
      </w:r>
      <w:r>
        <w:rPr>
          <w:rFonts w:ascii="Consolas" w:eastAsia="Consolas" w:hAnsi="Consolas"/>
          <w:color w:val="3F7F7F"/>
          <w:szCs w:val="24"/>
        </w:rPr>
        <w:t>h6</w:t>
      </w:r>
      <w:r>
        <w:rPr>
          <w:rFonts w:ascii="Consolas" w:eastAsia="Consolas" w:hAnsi="Consolas"/>
          <w:color w:val="008080"/>
          <w:szCs w:val="24"/>
        </w:rPr>
        <w:t>&gt;</w:t>
      </w:r>
    </w:p>
    <w:p w14:paraId="6BD46556"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color w:val="008080"/>
          <w:szCs w:val="24"/>
        </w:rPr>
        <w:t>&gt;</w:t>
      </w:r>
    </w:p>
    <w:p w14:paraId="4E4095CB" w14:textId="77777777" w:rsidR="00943B9D" w:rsidRDefault="00943B9D">
      <w:pPr>
        <w:rPr>
          <w:rFonts w:ascii="Consolas" w:eastAsia="Consolas" w:hAnsi="Consolas"/>
          <w:szCs w:val="24"/>
        </w:rPr>
      </w:pPr>
    </w:p>
    <w:p w14:paraId="1EBF68D6"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proofErr w:type="spellStart"/>
      <w:r>
        <w:rPr>
          <w:rFonts w:ascii="Consolas" w:eastAsia="Consolas" w:hAnsi="Consolas"/>
          <w:color w:val="3F7F7F"/>
          <w:szCs w:val="24"/>
        </w:rPr>
        <w:t>jsp:useBean</w:t>
      </w:r>
      <w:proofErr w:type="spellEnd"/>
      <w:r>
        <w:rPr>
          <w:rFonts w:ascii="Consolas" w:eastAsia="Consolas" w:hAnsi="Consolas"/>
          <w:szCs w:val="24"/>
        </w:rPr>
        <w:t xml:space="preserve"> </w:t>
      </w:r>
      <w:r>
        <w:rPr>
          <w:rFonts w:ascii="Consolas" w:eastAsia="Consolas" w:hAnsi="Consolas"/>
          <w:color w:val="7F007F"/>
          <w:szCs w:val="24"/>
        </w:rPr>
        <w:t>id</w:t>
      </w:r>
      <w:r>
        <w:rPr>
          <w:rFonts w:ascii="Consolas" w:eastAsia="Consolas" w:hAnsi="Consolas"/>
          <w:color w:val="000000"/>
          <w:szCs w:val="24"/>
        </w:rPr>
        <w:t>=</w:t>
      </w:r>
      <w:r>
        <w:rPr>
          <w:rFonts w:ascii="Consolas" w:eastAsia="Consolas" w:hAnsi="Consolas"/>
          <w:i/>
          <w:color w:val="2A00FF"/>
          <w:szCs w:val="24"/>
        </w:rPr>
        <w:t>"bean"</w:t>
      </w:r>
      <w:r>
        <w:rPr>
          <w:rFonts w:ascii="Consolas" w:eastAsia="Consolas" w:hAnsi="Consolas"/>
          <w:szCs w:val="24"/>
        </w:rPr>
        <w:t xml:space="preserve"> </w:t>
      </w:r>
      <w:r>
        <w:rPr>
          <w:rFonts w:ascii="Consolas" w:eastAsia="Consolas" w:hAnsi="Consolas"/>
          <w:color w:val="7F007F"/>
          <w:szCs w:val="24"/>
        </w:rPr>
        <w:t>scope</w:t>
      </w:r>
      <w:r>
        <w:rPr>
          <w:rFonts w:ascii="Consolas" w:eastAsia="Consolas" w:hAnsi="Consolas"/>
          <w:color w:val="000000"/>
          <w:szCs w:val="24"/>
        </w:rPr>
        <w:t>=</w:t>
      </w:r>
      <w:r>
        <w:rPr>
          <w:rFonts w:ascii="Consolas" w:eastAsia="Consolas" w:hAnsi="Consolas"/>
          <w:i/>
          <w:color w:val="2A00FF"/>
          <w:szCs w:val="24"/>
        </w:rPr>
        <w:t>"request"</w:t>
      </w:r>
    </w:p>
    <w:p w14:paraId="30259649" w14:textId="77777777" w:rsidR="00943B9D" w:rsidRDefault="00000000">
      <w:pPr>
        <w:rPr>
          <w:rFonts w:ascii="Consolas" w:eastAsia="Consolas" w:hAnsi="Consolas"/>
          <w:szCs w:val="24"/>
        </w:rPr>
      </w:pP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w:t>
      </w:r>
      <w:proofErr w:type="spellStart"/>
      <w:r>
        <w:rPr>
          <w:rFonts w:ascii="Consolas" w:eastAsia="Consolas" w:hAnsi="Consolas"/>
          <w:i/>
          <w:color w:val="2A00FF"/>
          <w:szCs w:val="24"/>
        </w:rPr>
        <w:t>online.doctor.finder.Bean.DoctoreBean</w:t>
      </w:r>
      <w:proofErr w:type="spellEnd"/>
      <w:r>
        <w:rPr>
          <w:rFonts w:ascii="Consolas" w:eastAsia="Consolas" w:hAnsi="Consolas"/>
          <w:i/>
          <w:color w:val="2A00FF"/>
          <w:szCs w:val="24"/>
        </w:rPr>
        <w:t>"</w:t>
      </w:r>
      <w:r>
        <w:rPr>
          <w:rFonts w:ascii="Consolas" w:eastAsia="Consolas" w:hAnsi="Consolas"/>
          <w:szCs w:val="24"/>
        </w:rPr>
        <w:t xml:space="preserve"> </w:t>
      </w:r>
      <w:r>
        <w:rPr>
          <w:rFonts w:ascii="Consolas" w:eastAsia="Consolas" w:hAnsi="Consolas"/>
          <w:color w:val="008080"/>
          <w:szCs w:val="24"/>
        </w:rPr>
        <w:t>/&gt;</w:t>
      </w:r>
    </w:p>
    <w:p w14:paraId="2D033F5E" w14:textId="77777777" w:rsidR="00943B9D" w:rsidRDefault="00943B9D">
      <w:pPr>
        <w:rPr>
          <w:rFonts w:ascii="Consolas" w:eastAsia="Consolas" w:hAnsi="Consolas"/>
          <w:szCs w:val="24"/>
        </w:rPr>
      </w:pPr>
    </w:p>
    <w:p w14:paraId="70A2D29C"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input</w:t>
      </w:r>
      <w:r>
        <w:rPr>
          <w:rFonts w:ascii="Consolas" w:eastAsia="Consolas" w:hAnsi="Consolas"/>
          <w:szCs w:val="24"/>
        </w:rPr>
        <w:t xml:space="preserve"> </w:t>
      </w:r>
      <w:r>
        <w:rPr>
          <w:rFonts w:ascii="Consolas" w:eastAsia="Consolas" w:hAnsi="Consolas"/>
          <w:color w:val="7F007F"/>
          <w:szCs w:val="24"/>
        </w:rPr>
        <w:t>type</w:t>
      </w:r>
      <w:r>
        <w:rPr>
          <w:rFonts w:ascii="Consolas" w:eastAsia="Consolas" w:hAnsi="Consolas"/>
          <w:color w:val="000000"/>
          <w:szCs w:val="24"/>
        </w:rPr>
        <w:t>=</w:t>
      </w:r>
      <w:r>
        <w:rPr>
          <w:rFonts w:ascii="Consolas" w:eastAsia="Consolas" w:hAnsi="Consolas"/>
          <w:i/>
          <w:color w:val="2A00FF"/>
          <w:szCs w:val="24"/>
        </w:rPr>
        <w:t>"hidden"</w:t>
      </w:r>
      <w:r>
        <w:rPr>
          <w:rFonts w:ascii="Consolas" w:eastAsia="Consolas" w:hAnsi="Consolas"/>
          <w:szCs w:val="24"/>
        </w:rPr>
        <w:t xml:space="preserve"> </w:t>
      </w:r>
      <w:r>
        <w:rPr>
          <w:rFonts w:ascii="Consolas" w:eastAsia="Consolas" w:hAnsi="Consolas"/>
          <w:color w:val="7F007F"/>
          <w:szCs w:val="24"/>
        </w:rPr>
        <w:t>name</w:t>
      </w:r>
      <w:r>
        <w:rPr>
          <w:rFonts w:ascii="Consolas" w:eastAsia="Consolas" w:hAnsi="Consolas"/>
          <w:color w:val="000000"/>
          <w:szCs w:val="24"/>
        </w:rPr>
        <w:t>=</w:t>
      </w:r>
      <w:r>
        <w:rPr>
          <w:rFonts w:ascii="Consolas" w:eastAsia="Consolas" w:hAnsi="Consolas"/>
          <w:i/>
          <w:color w:val="2A00FF"/>
          <w:szCs w:val="24"/>
        </w:rPr>
        <w:t>"id"</w:t>
      </w:r>
      <w:r>
        <w:rPr>
          <w:rFonts w:ascii="Consolas" w:eastAsia="Consolas" w:hAnsi="Consolas"/>
          <w:szCs w:val="24"/>
        </w:rPr>
        <w:t xml:space="preserve"> </w:t>
      </w:r>
      <w:r>
        <w:rPr>
          <w:rFonts w:ascii="Consolas" w:eastAsia="Consolas" w:hAnsi="Consolas"/>
          <w:color w:val="7F007F"/>
          <w:szCs w:val="24"/>
        </w:rPr>
        <w:t>value</w:t>
      </w:r>
      <w:r>
        <w:rPr>
          <w:rFonts w:ascii="Consolas" w:eastAsia="Consolas" w:hAnsi="Consolas"/>
          <w:color w:val="000000"/>
          <w:szCs w:val="24"/>
        </w:rPr>
        <w:t>=</w:t>
      </w:r>
      <w:r>
        <w:rPr>
          <w:rFonts w:ascii="Consolas" w:eastAsia="Consolas" w:hAnsi="Consolas"/>
          <w:i/>
          <w:color w:val="2A00FF"/>
          <w:szCs w:val="24"/>
        </w:rPr>
        <w:t>"</w:t>
      </w:r>
      <w:r>
        <w:rPr>
          <w:rFonts w:ascii="Consolas" w:eastAsia="Consolas" w:hAnsi="Consolas"/>
          <w:color w:val="BF5F3F"/>
          <w:szCs w:val="24"/>
        </w:rPr>
        <w:t>&lt;%=</w:t>
      </w:r>
      <w:proofErr w:type="spellStart"/>
      <w:r>
        <w:rPr>
          <w:rFonts w:ascii="Consolas" w:eastAsia="Consolas" w:hAnsi="Consolas"/>
          <w:color w:val="000000"/>
          <w:szCs w:val="24"/>
        </w:rPr>
        <w:t>bean.getId</w:t>
      </w:r>
      <w:proofErr w:type="spellEnd"/>
      <w:r>
        <w:rPr>
          <w:rFonts w:ascii="Consolas" w:eastAsia="Consolas" w:hAnsi="Consolas"/>
          <w:color w:val="000000"/>
          <w:szCs w:val="24"/>
        </w:rPr>
        <w:t>()</w:t>
      </w:r>
      <w:r>
        <w:rPr>
          <w:rFonts w:ascii="Consolas" w:eastAsia="Consolas" w:hAnsi="Consolas"/>
          <w:color w:val="BF5F3F"/>
          <w:szCs w:val="24"/>
        </w:rPr>
        <w:t>%&gt;</w:t>
      </w:r>
      <w:r>
        <w:rPr>
          <w:rFonts w:ascii="Consolas" w:eastAsia="Consolas" w:hAnsi="Consolas"/>
          <w:i/>
          <w:color w:val="2A00FF"/>
          <w:szCs w:val="24"/>
        </w:rPr>
        <w:t>"</w:t>
      </w:r>
      <w:r>
        <w:rPr>
          <w:rFonts w:ascii="Consolas" w:eastAsia="Consolas" w:hAnsi="Consolas"/>
          <w:color w:val="008080"/>
          <w:szCs w:val="24"/>
        </w:rPr>
        <w:t>&gt;</w:t>
      </w:r>
      <w:r>
        <w:rPr>
          <w:rFonts w:ascii="Consolas" w:eastAsia="Consolas" w:hAnsi="Consolas"/>
          <w:color w:val="000000"/>
          <w:szCs w:val="24"/>
        </w:rPr>
        <w:t xml:space="preserve"> </w:t>
      </w:r>
      <w:r>
        <w:rPr>
          <w:rFonts w:ascii="Consolas" w:eastAsia="Consolas" w:hAnsi="Consolas"/>
          <w:color w:val="008080"/>
          <w:szCs w:val="24"/>
        </w:rPr>
        <w:t>&lt;</w:t>
      </w:r>
      <w:r>
        <w:rPr>
          <w:rFonts w:ascii="Consolas" w:eastAsia="Consolas" w:hAnsi="Consolas"/>
          <w:color w:val="3F7F7F"/>
          <w:szCs w:val="24"/>
        </w:rPr>
        <w:t>input</w:t>
      </w:r>
    </w:p>
    <w:p w14:paraId="3176A63B" w14:textId="77777777" w:rsidR="00943B9D" w:rsidRDefault="00000000">
      <w:pPr>
        <w:rPr>
          <w:rFonts w:ascii="Consolas" w:eastAsia="Consolas" w:hAnsi="Consolas"/>
          <w:szCs w:val="24"/>
        </w:rPr>
      </w:pP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type</w:t>
      </w:r>
      <w:r>
        <w:rPr>
          <w:rFonts w:ascii="Consolas" w:eastAsia="Consolas" w:hAnsi="Consolas"/>
          <w:color w:val="000000"/>
          <w:szCs w:val="24"/>
        </w:rPr>
        <w:t>=</w:t>
      </w:r>
      <w:r>
        <w:rPr>
          <w:rFonts w:ascii="Consolas" w:eastAsia="Consolas" w:hAnsi="Consolas"/>
          <w:i/>
          <w:color w:val="2A00FF"/>
          <w:szCs w:val="24"/>
        </w:rPr>
        <w:t>"hidden"</w:t>
      </w:r>
      <w:r>
        <w:rPr>
          <w:rFonts w:ascii="Consolas" w:eastAsia="Consolas" w:hAnsi="Consolas"/>
          <w:szCs w:val="24"/>
        </w:rPr>
        <w:t xml:space="preserve"> </w:t>
      </w:r>
      <w:r>
        <w:rPr>
          <w:rFonts w:ascii="Consolas" w:eastAsia="Consolas" w:hAnsi="Consolas"/>
          <w:color w:val="7F007F"/>
          <w:szCs w:val="24"/>
        </w:rPr>
        <w:t>name</w:t>
      </w:r>
      <w:r>
        <w:rPr>
          <w:rFonts w:ascii="Consolas" w:eastAsia="Consolas" w:hAnsi="Consolas"/>
          <w:color w:val="000000"/>
          <w:szCs w:val="24"/>
        </w:rPr>
        <w:t>=</w:t>
      </w:r>
      <w:r>
        <w:rPr>
          <w:rFonts w:ascii="Consolas" w:eastAsia="Consolas" w:hAnsi="Consolas"/>
          <w:i/>
          <w:color w:val="2A00FF"/>
          <w:szCs w:val="24"/>
        </w:rPr>
        <w:t>"</w:t>
      </w:r>
      <w:proofErr w:type="spellStart"/>
      <w:r>
        <w:rPr>
          <w:rFonts w:ascii="Consolas" w:eastAsia="Consolas" w:hAnsi="Consolas"/>
          <w:i/>
          <w:color w:val="2A00FF"/>
          <w:szCs w:val="24"/>
        </w:rPr>
        <w:t>createdBy</w:t>
      </w:r>
      <w:proofErr w:type="spellEnd"/>
      <w:r>
        <w:rPr>
          <w:rFonts w:ascii="Consolas" w:eastAsia="Consolas" w:hAnsi="Consolas"/>
          <w:i/>
          <w:color w:val="2A00FF"/>
          <w:szCs w:val="24"/>
        </w:rPr>
        <w:t>"</w:t>
      </w:r>
      <w:r>
        <w:rPr>
          <w:rFonts w:ascii="Consolas" w:eastAsia="Consolas" w:hAnsi="Consolas"/>
          <w:szCs w:val="24"/>
        </w:rPr>
        <w:t xml:space="preserve"> </w:t>
      </w:r>
      <w:r>
        <w:rPr>
          <w:rFonts w:ascii="Consolas" w:eastAsia="Consolas" w:hAnsi="Consolas"/>
          <w:color w:val="7F007F"/>
          <w:szCs w:val="24"/>
        </w:rPr>
        <w:t>value</w:t>
      </w:r>
      <w:r>
        <w:rPr>
          <w:rFonts w:ascii="Consolas" w:eastAsia="Consolas" w:hAnsi="Consolas"/>
          <w:color w:val="000000"/>
          <w:szCs w:val="24"/>
        </w:rPr>
        <w:t>=</w:t>
      </w:r>
      <w:r>
        <w:rPr>
          <w:rFonts w:ascii="Consolas" w:eastAsia="Consolas" w:hAnsi="Consolas"/>
          <w:i/>
          <w:color w:val="2A00FF"/>
          <w:szCs w:val="24"/>
        </w:rPr>
        <w:t>"</w:t>
      </w:r>
      <w:r>
        <w:rPr>
          <w:rFonts w:ascii="Consolas" w:eastAsia="Consolas" w:hAnsi="Consolas"/>
          <w:color w:val="BF5F3F"/>
          <w:szCs w:val="24"/>
        </w:rPr>
        <w:t>&lt;%=</w:t>
      </w:r>
      <w:proofErr w:type="spellStart"/>
      <w:r>
        <w:rPr>
          <w:rFonts w:ascii="Consolas" w:eastAsia="Consolas" w:hAnsi="Consolas"/>
          <w:color w:val="000000"/>
          <w:szCs w:val="24"/>
        </w:rPr>
        <w:t>bean.getCreatedby</w:t>
      </w:r>
      <w:proofErr w:type="spellEnd"/>
      <w:r>
        <w:rPr>
          <w:rFonts w:ascii="Consolas" w:eastAsia="Consolas" w:hAnsi="Consolas"/>
          <w:color w:val="000000"/>
          <w:szCs w:val="24"/>
        </w:rPr>
        <w:t>()</w:t>
      </w:r>
      <w:r>
        <w:rPr>
          <w:rFonts w:ascii="Consolas" w:eastAsia="Consolas" w:hAnsi="Consolas"/>
          <w:color w:val="BF5F3F"/>
          <w:szCs w:val="24"/>
        </w:rPr>
        <w:t>%&gt;</w:t>
      </w:r>
      <w:r>
        <w:rPr>
          <w:rFonts w:ascii="Consolas" w:eastAsia="Consolas" w:hAnsi="Consolas"/>
          <w:i/>
          <w:color w:val="2A00FF"/>
          <w:szCs w:val="24"/>
        </w:rPr>
        <w:t>"</w:t>
      </w:r>
      <w:r>
        <w:rPr>
          <w:rFonts w:ascii="Consolas" w:eastAsia="Consolas" w:hAnsi="Consolas"/>
          <w:color w:val="008080"/>
          <w:szCs w:val="24"/>
        </w:rPr>
        <w:t>&gt;</w:t>
      </w:r>
    </w:p>
    <w:p w14:paraId="2FD3ED24"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input</w:t>
      </w:r>
      <w:r>
        <w:rPr>
          <w:rFonts w:ascii="Consolas" w:eastAsia="Consolas" w:hAnsi="Consolas"/>
          <w:szCs w:val="24"/>
        </w:rPr>
        <w:t xml:space="preserve"> </w:t>
      </w:r>
      <w:r>
        <w:rPr>
          <w:rFonts w:ascii="Consolas" w:eastAsia="Consolas" w:hAnsi="Consolas"/>
          <w:color w:val="7F007F"/>
          <w:szCs w:val="24"/>
        </w:rPr>
        <w:t>type</w:t>
      </w:r>
      <w:r>
        <w:rPr>
          <w:rFonts w:ascii="Consolas" w:eastAsia="Consolas" w:hAnsi="Consolas"/>
          <w:color w:val="000000"/>
          <w:szCs w:val="24"/>
        </w:rPr>
        <w:t>=</w:t>
      </w:r>
      <w:r>
        <w:rPr>
          <w:rFonts w:ascii="Consolas" w:eastAsia="Consolas" w:hAnsi="Consolas"/>
          <w:i/>
          <w:color w:val="2A00FF"/>
          <w:szCs w:val="24"/>
        </w:rPr>
        <w:t>"hidden"</w:t>
      </w:r>
      <w:r>
        <w:rPr>
          <w:rFonts w:ascii="Consolas" w:eastAsia="Consolas" w:hAnsi="Consolas"/>
          <w:szCs w:val="24"/>
        </w:rPr>
        <w:t xml:space="preserve"> </w:t>
      </w:r>
      <w:r>
        <w:rPr>
          <w:rFonts w:ascii="Consolas" w:eastAsia="Consolas" w:hAnsi="Consolas"/>
          <w:color w:val="7F007F"/>
          <w:szCs w:val="24"/>
        </w:rPr>
        <w:t>name</w:t>
      </w:r>
      <w:r>
        <w:rPr>
          <w:rFonts w:ascii="Consolas" w:eastAsia="Consolas" w:hAnsi="Consolas"/>
          <w:color w:val="000000"/>
          <w:szCs w:val="24"/>
        </w:rPr>
        <w:t>=</w:t>
      </w:r>
      <w:r>
        <w:rPr>
          <w:rFonts w:ascii="Consolas" w:eastAsia="Consolas" w:hAnsi="Consolas"/>
          <w:i/>
          <w:color w:val="2A00FF"/>
          <w:szCs w:val="24"/>
        </w:rPr>
        <w:t>"</w:t>
      </w:r>
      <w:proofErr w:type="spellStart"/>
      <w:r>
        <w:rPr>
          <w:rFonts w:ascii="Consolas" w:eastAsia="Consolas" w:hAnsi="Consolas"/>
          <w:i/>
          <w:color w:val="2A00FF"/>
          <w:szCs w:val="24"/>
        </w:rPr>
        <w:t>modifiedBy</w:t>
      </w:r>
      <w:proofErr w:type="spellEnd"/>
      <w:r>
        <w:rPr>
          <w:rFonts w:ascii="Consolas" w:eastAsia="Consolas" w:hAnsi="Consolas"/>
          <w:i/>
          <w:color w:val="2A00FF"/>
          <w:szCs w:val="24"/>
        </w:rPr>
        <w:t>"</w:t>
      </w:r>
    </w:p>
    <w:p w14:paraId="703D5165" w14:textId="77777777" w:rsidR="00943B9D" w:rsidRDefault="00000000">
      <w:pPr>
        <w:rPr>
          <w:rFonts w:ascii="Consolas" w:eastAsia="Consolas" w:hAnsi="Consolas"/>
          <w:szCs w:val="24"/>
        </w:rPr>
      </w:pPr>
      <w:r>
        <w:rPr>
          <w:rFonts w:ascii="Consolas" w:eastAsia="Consolas" w:hAnsi="Consolas"/>
          <w:szCs w:val="24"/>
        </w:rPr>
        <w:lastRenderedPageBreak/>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value</w:t>
      </w:r>
      <w:r>
        <w:rPr>
          <w:rFonts w:ascii="Consolas" w:eastAsia="Consolas" w:hAnsi="Consolas"/>
          <w:color w:val="000000"/>
          <w:szCs w:val="24"/>
        </w:rPr>
        <w:t>=</w:t>
      </w:r>
      <w:r>
        <w:rPr>
          <w:rFonts w:ascii="Consolas" w:eastAsia="Consolas" w:hAnsi="Consolas"/>
          <w:i/>
          <w:color w:val="2A00FF"/>
          <w:szCs w:val="24"/>
        </w:rPr>
        <w:t>"</w:t>
      </w:r>
      <w:r>
        <w:rPr>
          <w:rFonts w:ascii="Consolas" w:eastAsia="Consolas" w:hAnsi="Consolas"/>
          <w:color w:val="BF5F3F"/>
          <w:szCs w:val="24"/>
        </w:rPr>
        <w:t>&lt;%=</w:t>
      </w:r>
      <w:proofErr w:type="spellStart"/>
      <w:r>
        <w:rPr>
          <w:rFonts w:ascii="Consolas" w:eastAsia="Consolas" w:hAnsi="Consolas"/>
          <w:color w:val="000000"/>
          <w:szCs w:val="24"/>
        </w:rPr>
        <w:t>bean.getModifiedby</w:t>
      </w:r>
      <w:proofErr w:type="spellEnd"/>
      <w:r>
        <w:rPr>
          <w:rFonts w:ascii="Consolas" w:eastAsia="Consolas" w:hAnsi="Consolas"/>
          <w:color w:val="000000"/>
          <w:szCs w:val="24"/>
        </w:rPr>
        <w:t>()</w:t>
      </w:r>
      <w:r>
        <w:rPr>
          <w:rFonts w:ascii="Consolas" w:eastAsia="Consolas" w:hAnsi="Consolas"/>
          <w:color w:val="BF5F3F"/>
          <w:szCs w:val="24"/>
        </w:rPr>
        <w:t>%&gt;</w:t>
      </w:r>
      <w:r>
        <w:rPr>
          <w:rFonts w:ascii="Consolas" w:eastAsia="Consolas" w:hAnsi="Consolas"/>
          <w:i/>
          <w:color w:val="2A00FF"/>
          <w:szCs w:val="24"/>
        </w:rPr>
        <w:t>"</w:t>
      </w:r>
      <w:r>
        <w:rPr>
          <w:rFonts w:ascii="Consolas" w:eastAsia="Consolas" w:hAnsi="Consolas"/>
          <w:color w:val="008080"/>
          <w:szCs w:val="24"/>
        </w:rPr>
        <w:t>&gt;</w:t>
      </w:r>
      <w:r>
        <w:rPr>
          <w:rFonts w:ascii="Consolas" w:eastAsia="Consolas" w:hAnsi="Consolas"/>
          <w:color w:val="000000"/>
          <w:szCs w:val="24"/>
        </w:rPr>
        <w:t xml:space="preserve"> </w:t>
      </w:r>
      <w:r>
        <w:rPr>
          <w:rFonts w:ascii="Consolas" w:eastAsia="Consolas" w:hAnsi="Consolas"/>
          <w:color w:val="008080"/>
          <w:szCs w:val="24"/>
        </w:rPr>
        <w:t>&lt;</w:t>
      </w:r>
      <w:r>
        <w:rPr>
          <w:rFonts w:ascii="Consolas" w:eastAsia="Consolas" w:hAnsi="Consolas"/>
          <w:color w:val="3F7F7F"/>
          <w:szCs w:val="24"/>
        </w:rPr>
        <w:t>input</w:t>
      </w:r>
      <w:r>
        <w:rPr>
          <w:rFonts w:ascii="Consolas" w:eastAsia="Consolas" w:hAnsi="Consolas"/>
          <w:szCs w:val="24"/>
        </w:rPr>
        <w:t xml:space="preserve"> </w:t>
      </w:r>
      <w:r>
        <w:rPr>
          <w:rFonts w:ascii="Consolas" w:eastAsia="Consolas" w:hAnsi="Consolas"/>
          <w:color w:val="7F007F"/>
          <w:szCs w:val="24"/>
        </w:rPr>
        <w:t>type</w:t>
      </w:r>
      <w:r>
        <w:rPr>
          <w:rFonts w:ascii="Consolas" w:eastAsia="Consolas" w:hAnsi="Consolas"/>
          <w:color w:val="000000"/>
          <w:szCs w:val="24"/>
        </w:rPr>
        <w:t>=</w:t>
      </w:r>
      <w:r>
        <w:rPr>
          <w:rFonts w:ascii="Consolas" w:eastAsia="Consolas" w:hAnsi="Consolas"/>
          <w:i/>
          <w:color w:val="2A00FF"/>
          <w:szCs w:val="24"/>
        </w:rPr>
        <w:t>"hidden"</w:t>
      </w:r>
    </w:p>
    <w:p w14:paraId="7B688F4A" w14:textId="77777777" w:rsidR="00943B9D" w:rsidRDefault="00000000">
      <w:pPr>
        <w:rPr>
          <w:rFonts w:ascii="Consolas" w:eastAsia="Consolas" w:hAnsi="Consolas"/>
          <w:szCs w:val="24"/>
        </w:rPr>
      </w:pP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name</w:t>
      </w:r>
      <w:r>
        <w:rPr>
          <w:rFonts w:ascii="Consolas" w:eastAsia="Consolas" w:hAnsi="Consolas"/>
          <w:color w:val="000000"/>
          <w:szCs w:val="24"/>
        </w:rPr>
        <w:t>=</w:t>
      </w:r>
      <w:r>
        <w:rPr>
          <w:rFonts w:ascii="Consolas" w:eastAsia="Consolas" w:hAnsi="Consolas"/>
          <w:i/>
          <w:color w:val="2A00FF"/>
          <w:szCs w:val="24"/>
        </w:rPr>
        <w:t>"</w:t>
      </w:r>
      <w:proofErr w:type="spellStart"/>
      <w:r>
        <w:rPr>
          <w:rFonts w:ascii="Consolas" w:eastAsia="Consolas" w:hAnsi="Consolas"/>
          <w:i/>
          <w:color w:val="2A00FF"/>
          <w:szCs w:val="24"/>
        </w:rPr>
        <w:t>createdDatetime</w:t>
      </w:r>
      <w:proofErr w:type="spellEnd"/>
      <w:r>
        <w:rPr>
          <w:rFonts w:ascii="Consolas" w:eastAsia="Consolas" w:hAnsi="Consolas"/>
          <w:i/>
          <w:color w:val="2A00FF"/>
          <w:szCs w:val="24"/>
        </w:rPr>
        <w:t>"</w:t>
      </w:r>
      <w:r>
        <w:rPr>
          <w:rFonts w:ascii="Consolas" w:eastAsia="Consolas" w:hAnsi="Consolas"/>
          <w:szCs w:val="24"/>
        </w:rPr>
        <w:t xml:space="preserve"> </w:t>
      </w:r>
      <w:r>
        <w:rPr>
          <w:rFonts w:ascii="Consolas" w:eastAsia="Consolas" w:hAnsi="Consolas"/>
          <w:color w:val="7F007F"/>
          <w:szCs w:val="24"/>
        </w:rPr>
        <w:t>value</w:t>
      </w:r>
      <w:r>
        <w:rPr>
          <w:rFonts w:ascii="Consolas" w:eastAsia="Consolas" w:hAnsi="Consolas"/>
          <w:color w:val="000000"/>
          <w:szCs w:val="24"/>
        </w:rPr>
        <w:t>=</w:t>
      </w:r>
      <w:r>
        <w:rPr>
          <w:rFonts w:ascii="Consolas" w:eastAsia="Consolas" w:hAnsi="Consolas"/>
          <w:i/>
          <w:color w:val="2A00FF"/>
          <w:szCs w:val="24"/>
        </w:rPr>
        <w:t>"</w:t>
      </w:r>
      <w:r>
        <w:rPr>
          <w:rFonts w:ascii="Consolas" w:eastAsia="Consolas" w:hAnsi="Consolas"/>
          <w:color w:val="BF5F3F"/>
          <w:szCs w:val="24"/>
        </w:rPr>
        <w:t>&lt;%=</w:t>
      </w:r>
      <w:proofErr w:type="spellStart"/>
      <w:r>
        <w:rPr>
          <w:rFonts w:ascii="Consolas" w:eastAsia="Consolas" w:hAnsi="Consolas"/>
          <w:color w:val="000000"/>
          <w:szCs w:val="24"/>
        </w:rPr>
        <w:t>bean.getCreatedatetime</w:t>
      </w:r>
      <w:proofErr w:type="spellEnd"/>
      <w:r>
        <w:rPr>
          <w:rFonts w:ascii="Consolas" w:eastAsia="Consolas" w:hAnsi="Consolas"/>
          <w:color w:val="000000"/>
          <w:szCs w:val="24"/>
        </w:rPr>
        <w:t>()</w:t>
      </w:r>
      <w:r>
        <w:rPr>
          <w:rFonts w:ascii="Consolas" w:eastAsia="Consolas" w:hAnsi="Consolas"/>
          <w:color w:val="BF5F3F"/>
          <w:szCs w:val="24"/>
        </w:rPr>
        <w:t>%&gt;</w:t>
      </w:r>
      <w:r>
        <w:rPr>
          <w:rFonts w:ascii="Consolas" w:eastAsia="Consolas" w:hAnsi="Consolas"/>
          <w:i/>
          <w:color w:val="2A00FF"/>
          <w:szCs w:val="24"/>
        </w:rPr>
        <w:t>"</w:t>
      </w:r>
      <w:r>
        <w:rPr>
          <w:rFonts w:ascii="Consolas" w:eastAsia="Consolas" w:hAnsi="Consolas"/>
          <w:color w:val="008080"/>
          <w:szCs w:val="24"/>
        </w:rPr>
        <w:t>&gt;</w:t>
      </w:r>
    </w:p>
    <w:p w14:paraId="754E16F8"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input</w:t>
      </w:r>
      <w:r>
        <w:rPr>
          <w:rFonts w:ascii="Consolas" w:eastAsia="Consolas" w:hAnsi="Consolas"/>
          <w:szCs w:val="24"/>
        </w:rPr>
        <w:t xml:space="preserve"> </w:t>
      </w:r>
      <w:r>
        <w:rPr>
          <w:rFonts w:ascii="Consolas" w:eastAsia="Consolas" w:hAnsi="Consolas"/>
          <w:color w:val="7F007F"/>
          <w:szCs w:val="24"/>
        </w:rPr>
        <w:t>type</w:t>
      </w:r>
      <w:r>
        <w:rPr>
          <w:rFonts w:ascii="Consolas" w:eastAsia="Consolas" w:hAnsi="Consolas"/>
          <w:color w:val="000000"/>
          <w:szCs w:val="24"/>
        </w:rPr>
        <w:t>=</w:t>
      </w:r>
      <w:r>
        <w:rPr>
          <w:rFonts w:ascii="Consolas" w:eastAsia="Consolas" w:hAnsi="Consolas"/>
          <w:i/>
          <w:color w:val="2A00FF"/>
          <w:szCs w:val="24"/>
        </w:rPr>
        <w:t>"hidden"</w:t>
      </w:r>
      <w:r>
        <w:rPr>
          <w:rFonts w:ascii="Consolas" w:eastAsia="Consolas" w:hAnsi="Consolas"/>
          <w:szCs w:val="24"/>
        </w:rPr>
        <w:t xml:space="preserve"> </w:t>
      </w:r>
      <w:r>
        <w:rPr>
          <w:rFonts w:ascii="Consolas" w:eastAsia="Consolas" w:hAnsi="Consolas"/>
          <w:color w:val="7F007F"/>
          <w:szCs w:val="24"/>
        </w:rPr>
        <w:t>name</w:t>
      </w:r>
      <w:r>
        <w:rPr>
          <w:rFonts w:ascii="Consolas" w:eastAsia="Consolas" w:hAnsi="Consolas"/>
          <w:color w:val="000000"/>
          <w:szCs w:val="24"/>
        </w:rPr>
        <w:t>=</w:t>
      </w:r>
      <w:r>
        <w:rPr>
          <w:rFonts w:ascii="Consolas" w:eastAsia="Consolas" w:hAnsi="Consolas"/>
          <w:i/>
          <w:color w:val="2A00FF"/>
          <w:szCs w:val="24"/>
        </w:rPr>
        <w:t>"</w:t>
      </w:r>
      <w:proofErr w:type="spellStart"/>
      <w:r>
        <w:rPr>
          <w:rFonts w:ascii="Consolas" w:eastAsia="Consolas" w:hAnsi="Consolas"/>
          <w:i/>
          <w:color w:val="2A00FF"/>
          <w:szCs w:val="24"/>
        </w:rPr>
        <w:t>modifiedDateTime</w:t>
      </w:r>
      <w:proofErr w:type="spellEnd"/>
      <w:r>
        <w:rPr>
          <w:rFonts w:ascii="Consolas" w:eastAsia="Consolas" w:hAnsi="Consolas"/>
          <w:i/>
          <w:color w:val="2A00FF"/>
          <w:szCs w:val="24"/>
        </w:rPr>
        <w:t>"</w:t>
      </w:r>
    </w:p>
    <w:p w14:paraId="4FD4297F" w14:textId="77777777" w:rsidR="00943B9D" w:rsidRDefault="00000000">
      <w:pPr>
        <w:rPr>
          <w:rFonts w:ascii="Consolas" w:eastAsia="Consolas" w:hAnsi="Consolas"/>
          <w:szCs w:val="24"/>
        </w:rPr>
      </w:pP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value</w:t>
      </w:r>
      <w:r>
        <w:rPr>
          <w:rFonts w:ascii="Consolas" w:eastAsia="Consolas" w:hAnsi="Consolas"/>
          <w:color w:val="000000"/>
          <w:szCs w:val="24"/>
        </w:rPr>
        <w:t>=</w:t>
      </w:r>
      <w:r>
        <w:rPr>
          <w:rFonts w:ascii="Consolas" w:eastAsia="Consolas" w:hAnsi="Consolas"/>
          <w:i/>
          <w:color w:val="2A00FF"/>
          <w:szCs w:val="24"/>
        </w:rPr>
        <w:t>"</w:t>
      </w:r>
      <w:r>
        <w:rPr>
          <w:rFonts w:ascii="Consolas" w:eastAsia="Consolas" w:hAnsi="Consolas"/>
          <w:color w:val="BF5F3F"/>
          <w:szCs w:val="24"/>
        </w:rPr>
        <w:t>&lt;%=</w:t>
      </w:r>
      <w:proofErr w:type="spellStart"/>
      <w:r>
        <w:rPr>
          <w:rFonts w:ascii="Consolas" w:eastAsia="Consolas" w:hAnsi="Consolas"/>
          <w:color w:val="000000"/>
          <w:szCs w:val="24"/>
        </w:rPr>
        <w:t>bean.getModifieddatetime</w:t>
      </w:r>
      <w:proofErr w:type="spellEnd"/>
      <w:r>
        <w:rPr>
          <w:rFonts w:ascii="Consolas" w:eastAsia="Consolas" w:hAnsi="Consolas"/>
          <w:color w:val="000000"/>
          <w:szCs w:val="24"/>
        </w:rPr>
        <w:t>()</w:t>
      </w:r>
      <w:r>
        <w:rPr>
          <w:rFonts w:ascii="Consolas" w:eastAsia="Consolas" w:hAnsi="Consolas"/>
          <w:color w:val="BF5F3F"/>
          <w:szCs w:val="24"/>
        </w:rPr>
        <w:t>%&gt;</w:t>
      </w:r>
      <w:r>
        <w:rPr>
          <w:rFonts w:ascii="Consolas" w:eastAsia="Consolas" w:hAnsi="Consolas"/>
          <w:i/>
          <w:color w:val="2A00FF"/>
          <w:szCs w:val="24"/>
        </w:rPr>
        <w:t>"</w:t>
      </w:r>
      <w:r>
        <w:rPr>
          <w:rFonts w:ascii="Consolas" w:eastAsia="Consolas" w:hAnsi="Consolas"/>
          <w:color w:val="008080"/>
          <w:szCs w:val="24"/>
        </w:rPr>
        <w:t>&gt;</w:t>
      </w:r>
    </w:p>
    <w:p w14:paraId="1948BB4A" w14:textId="77777777" w:rsidR="00943B9D" w:rsidRDefault="00943B9D">
      <w:pPr>
        <w:rPr>
          <w:rFonts w:ascii="Consolas" w:eastAsia="Consolas" w:hAnsi="Consolas"/>
          <w:szCs w:val="24"/>
        </w:rPr>
      </w:pPr>
    </w:p>
    <w:p w14:paraId="1645CAAB"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BF5F3F"/>
          <w:szCs w:val="24"/>
        </w:rPr>
        <w:t>&lt;%</w:t>
      </w:r>
    </w:p>
    <w:p w14:paraId="0E7CD239"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proofErr w:type="spellStart"/>
      <w:r>
        <w:rPr>
          <w:rFonts w:ascii="Consolas" w:eastAsia="Consolas" w:hAnsi="Consolas"/>
          <w:color w:val="000000"/>
          <w:szCs w:val="24"/>
        </w:rPr>
        <w:t>ServletUtility.getList</w:t>
      </w:r>
      <w:proofErr w:type="spellEnd"/>
      <w:r>
        <w:rPr>
          <w:rFonts w:ascii="Consolas" w:eastAsia="Consolas" w:hAnsi="Consolas"/>
          <w:color w:val="000000"/>
          <w:szCs w:val="24"/>
        </w:rPr>
        <w:t>(request);</w:t>
      </w:r>
    </w:p>
    <w:p w14:paraId="65998ED9"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BF5F3F"/>
          <w:szCs w:val="24"/>
        </w:rPr>
        <w:t>%&gt;</w:t>
      </w:r>
    </w:p>
    <w:p w14:paraId="4F0A193C"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BF5F3F"/>
          <w:szCs w:val="24"/>
        </w:rPr>
        <w:t>&lt;%</w:t>
      </w:r>
    </w:p>
    <w:p w14:paraId="5176FD0B"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b/>
          <w:color w:val="7F0055"/>
          <w:szCs w:val="24"/>
        </w:rPr>
        <w:t>if</w:t>
      </w:r>
      <w:r>
        <w:rPr>
          <w:rFonts w:ascii="Consolas" w:eastAsia="Consolas" w:hAnsi="Consolas"/>
          <w:color w:val="000000"/>
          <w:szCs w:val="24"/>
        </w:rPr>
        <w:t xml:space="preserve"> (</w:t>
      </w:r>
      <w:proofErr w:type="spellStart"/>
      <w:r>
        <w:rPr>
          <w:rFonts w:ascii="Consolas" w:eastAsia="Consolas" w:hAnsi="Consolas"/>
          <w:color w:val="000000"/>
          <w:szCs w:val="24"/>
        </w:rPr>
        <w:t>bean.getId</w:t>
      </w:r>
      <w:proofErr w:type="spellEnd"/>
      <w:r>
        <w:rPr>
          <w:rFonts w:ascii="Consolas" w:eastAsia="Consolas" w:hAnsi="Consolas"/>
          <w:color w:val="000000"/>
          <w:szCs w:val="24"/>
        </w:rPr>
        <w:t>() &gt; 0) {</w:t>
      </w:r>
    </w:p>
    <w:p w14:paraId="5CD67E90"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BF5F3F"/>
          <w:szCs w:val="24"/>
        </w:rPr>
        <w:t>%&gt;</w:t>
      </w:r>
    </w:p>
    <w:p w14:paraId="2BC245E9"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h1</w:t>
      </w:r>
      <w:r>
        <w:rPr>
          <w:rFonts w:ascii="Consolas" w:eastAsia="Consolas" w:hAnsi="Consolas"/>
          <w:szCs w:val="24"/>
        </w:rPr>
        <w:t xml:space="preserve"> </w:t>
      </w:r>
      <w:r>
        <w:rPr>
          <w:rFonts w:ascii="Consolas" w:eastAsia="Consolas" w:hAnsi="Consolas"/>
          <w:color w:val="7F007F"/>
          <w:szCs w:val="24"/>
        </w:rPr>
        <w:t>align</w:t>
      </w:r>
      <w:r>
        <w:rPr>
          <w:rFonts w:ascii="Consolas" w:eastAsia="Consolas" w:hAnsi="Consolas"/>
          <w:color w:val="000000"/>
          <w:szCs w:val="24"/>
        </w:rPr>
        <w:t>=</w:t>
      </w:r>
      <w:r>
        <w:rPr>
          <w:rFonts w:ascii="Consolas" w:eastAsia="Consolas" w:hAnsi="Consolas"/>
          <w:i/>
          <w:color w:val="2A00FF"/>
          <w:szCs w:val="24"/>
        </w:rPr>
        <w:t>"center"</w:t>
      </w:r>
      <w:r>
        <w:rPr>
          <w:rFonts w:ascii="Consolas" w:eastAsia="Consolas" w:hAnsi="Consolas"/>
          <w:color w:val="008080"/>
          <w:szCs w:val="24"/>
        </w:rPr>
        <w:t>&gt;</w:t>
      </w:r>
      <w:r>
        <w:rPr>
          <w:rFonts w:ascii="Consolas" w:eastAsia="Consolas" w:hAnsi="Consolas"/>
          <w:color w:val="000000"/>
          <w:szCs w:val="24"/>
        </w:rPr>
        <w:t>Update Doctor</w:t>
      </w:r>
      <w:r>
        <w:rPr>
          <w:rFonts w:ascii="Consolas" w:eastAsia="Consolas" w:hAnsi="Consolas"/>
          <w:color w:val="008080"/>
          <w:szCs w:val="24"/>
        </w:rPr>
        <w:t>&lt;/</w:t>
      </w:r>
      <w:r>
        <w:rPr>
          <w:rFonts w:ascii="Consolas" w:eastAsia="Consolas" w:hAnsi="Consolas"/>
          <w:color w:val="3F7F7F"/>
          <w:szCs w:val="24"/>
        </w:rPr>
        <w:t>h1</w:t>
      </w:r>
      <w:r>
        <w:rPr>
          <w:rFonts w:ascii="Consolas" w:eastAsia="Consolas" w:hAnsi="Consolas"/>
          <w:color w:val="008080"/>
          <w:szCs w:val="24"/>
        </w:rPr>
        <w:t>&gt;</w:t>
      </w:r>
    </w:p>
    <w:p w14:paraId="5700CF30"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BF5F3F"/>
          <w:szCs w:val="24"/>
        </w:rPr>
        <w:t>&lt;%</w:t>
      </w:r>
    </w:p>
    <w:p w14:paraId="55195295"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t xml:space="preserve">} </w:t>
      </w:r>
      <w:r>
        <w:rPr>
          <w:rFonts w:ascii="Consolas" w:eastAsia="Consolas" w:hAnsi="Consolas"/>
          <w:b/>
          <w:color w:val="7F0055"/>
          <w:szCs w:val="24"/>
        </w:rPr>
        <w:t>else</w:t>
      </w:r>
      <w:r>
        <w:rPr>
          <w:rFonts w:ascii="Consolas" w:eastAsia="Consolas" w:hAnsi="Consolas"/>
          <w:color w:val="000000"/>
          <w:szCs w:val="24"/>
        </w:rPr>
        <w:t xml:space="preserve"> {</w:t>
      </w:r>
    </w:p>
    <w:p w14:paraId="4781F86B"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BF5F3F"/>
          <w:szCs w:val="24"/>
        </w:rPr>
        <w:t>%&gt;</w:t>
      </w:r>
    </w:p>
    <w:p w14:paraId="6023F5FD"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h1</w:t>
      </w:r>
      <w:r>
        <w:rPr>
          <w:rFonts w:ascii="Consolas" w:eastAsia="Consolas" w:hAnsi="Consolas"/>
          <w:szCs w:val="24"/>
        </w:rPr>
        <w:t xml:space="preserve"> </w:t>
      </w:r>
      <w:r>
        <w:rPr>
          <w:rFonts w:ascii="Consolas" w:eastAsia="Consolas" w:hAnsi="Consolas"/>
          <w:color w:val="7F007F"/>
          <w:szCs w:val="24"/>
        </w:rPr>
        <w:t>align</w:t>
      </w:r>
      <w:r>
        <w:rPr>
          <w:rFonts w:ascii="Consolas" w:eastAsia="Consolas" w:hAnsi="Consolas"/>
          <w:color w:val="000000"/>
          <w:szCs w:val="24"/>
        </w:rPr>
        <w:t>=</w:t>
      </w:r>
      <w:r>
        <w:rPr>
          <w:rFonts w:ascii="Consolas" w:eastAsia="Consolas" w:hAnsi="Consolas"/>
          <w:i/>
          <w:color w:val="2A00FF"/>
          <w:szCs w:val="24"/>
        </w:rPr>
        <w:t>"center"</w:t>
      </w:r>
      <w:r>
        <w:rPr>
          <w:rFonts w:ascii="Consolas" w:eastAsia="Consolas" w:hAnsi="Consolas"/>
          <w:color w:val="008080"/>
          <w:szCs w:val="24"/>
        </w:rPr>
        <w:t>&gt;</w:t>
      </w:r>
      <w:r>
        <w:rPr>
          <w:rFonts w:ascii="Consolas" w:eastAsia="Consolas" w:hAnsi="Consolas"/>
          <w:color w:val="000000"/>
          <w:szCs w:val="24"/>
        </w:rPr>
        <w:t>Add Doctor</w:t>
      </w:r>
      <w:r>
        <w:rPr>
          <w:rFonts w:ascii="Consolas" w:eastAsia="Consolas" w:hAnsi="Consolas"/>
          <w:color w:val="008080"/>
          <w:szCs w:val="24"/>
        </w:rPr>
        <w:t>&lt;/</w:t>
      </w:r>
      <w:r>
        <w:rPr>
          <w:rFonts w:ascii="Consolas" w:eastAsia="Consolas" w:hAnsi="Consolas"/>
          <w:color w:val="3F7F7F"/>
          <w:szCs w:val="24"/>
        </w:rPr>
        <w:t>h1</w:t>
      </w:r>
      <w:r>
        <w:rPr>
          <w:rFonts w:ascii="Consolas" w:eastAsia="Consolas" w:hAnsi="Consolas"/>
          <w:color w:val="008080"/>
          <w:szCs w:val="24"/>
        </w:rPr>
        <w:t>&gt;</w:t>
      </w:r>
    </w:p>
    <w:p w14:paraId="5EA0D1EF"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BF5F3F"/>
          <w:szCs w:val="24"/>
        </w:rPr>
        <w:t>&lt;%</w:t>
      </w:r>
    </w:p>
    <w:p w14:paraId="5AA2B4A9"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t>}</w:t>
      </w:r>
    </w:p>
    <w:p w14:paraId="2EF99462"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BF5F3F"/>
          <w:szCs w:val="24"/>
        </w:rPr>
        <w:t>%&gt;</w:t>
      </w:r>
    </w:p>
    <w:p w14:paraId="37BE370A" w14:textId="77777777" w:rsidR="00943B9D" w:rsidRDefault="00943B9D">
      <w:pPr>
        <w:rPr>
          <w:rFonts w:ascii="Consolas" w:eastAsia="Consolas" w:hAnsi="Consolas"/>
          <w:szCs w:val="24"/>
        </w:rPr>
      </w:pPr>
    </w:p>
    <w:p w14:paraId="17524065" w14:textId="77777777" w:rsidR="00943B9D" w:rsidRDefault="00943B9D">
      <w:pPr>
        <w:rPr>
          <w:rFonts w:ascii="Consolas" w:eastAsia="Consolas" w:hAnsi="Consolas"/>
          <w:szCs w:val="24"/>
        </w:rPr>
      </w:pPr>
    </w:p>
    <w:p w14:paraId="497D1A4A"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"mb-3"</w:t>
      </w:r>
      <w:r>
        <w:rPr>
          <w:rFonts w:ascii="Consolas" w:eastAsia="Consolas" w:hAnsi="Consolas"/>
          <w:color w:val="008080"/>
          <w:szCs w:val="24"/>
        </w:rPr>
        <w:t>&gt;</w:t>
      </w:r>
    </w:p>
    <w:p w14:paraId="5F665A2E"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label</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"form-label"</w:t>
      </w:r>
      <w:r>
        <w:rPr>
          <w:rFonts w:ascii="Consolas" w:eastAsia="Consolas" w:hAnsi="Consolas"/>
          <w:color w:val="008080"/>
          <w:szCs w:val="24"/>
        </w:rPr>
        <w:t>&gt;</w:t>
      </w:r>
      <w:r>
        <w:rPr>
          <w:rFonts w:ascii="Consolas" w:eastAsia="Consolas" w:hAnsi="Consolas"/>
          <w:color w:val="000000"/>
          <w:szCs w:val="24"/>
        </w:rPr>
        <w:t>Name</w:t>
      </w:r>
      <w:r>
        <w:rPr>
          <w:rFonts w:ascii="Consolas" w:eastAsia="Consolas" w:hAnsi="Consolas"/>
          <w:color w:val="008080"/>
          <w:szCs w:val="24"/>
        </w:rPr>
        <w:t>&lt;/</w:t>
      </w:r>
      <w:r>
        <w:rPr>
          <w:rFonts w:ascii="Consolas" w:eastAsia="Consolas" w:hAnsi="Consolas"/>
          <w:color w:val="3F7F7F"/>
          <w:szCs w:val="24"/>
        </w:rPr>
        <w:t>label</w:t>
      </w:r>
      <w:r>
        <w:rPr>
          <w:rFonts w:ascii="Consolas" w:eastAsia="Consolas" w:hAnsi="Consolas"/>
          <w:color w:val="008080"/>
          <w:szCs w:val="24"/>
        </w:rPr>
        <w:t>&gt;</w:t>
      </w:r>
      <w:r>
        <w:rPr>
          <w:rFonts w:ascii="Consolas" w:eastAsia="Consolas" w:hAnsi="Consolas"/>
          <w:color w:val="000000"/>
          <w:szCs w:val="24"/>
        </w:rPr>
        <w:t xml:space="preserve"> </w:t>
      </w:r>
      <w:r>
        <w:rPr>
          <w:rFonts w:ascii="Consolas" w:eastAsia="Consolas" w:hAnsi="Consolas"/>
          <w:color w:val="008080"/>
          <w:szCs w:val="24"/>
        </w:rPr>
        <w:t>&lt;</w:t>
      </w:r>
      <w:r>
        <w:rPr>
          <w:rFonts w:ascii="Consolas" w:eastAsia="Consolas" w:hAnsi="Consolas"/>
          <w:color w:val="3F7F7F"/>
          <w:szCs w:val="24"/>
        </w:rPr>
        <w:t>input</w:t>
      </w:r>
      <w:r>
        <w:rPr>
          <w:rFonts w:ascii="Consolas" w:eastAsia="Consolas" w:hAnsi="Consolas"/>
          <w:szCs w:val="24"/>
        </w:rPr>
        <w:t xml:space="preserve"> </w:t>
      </w:r>
      <w:r>
        <w:rPr>
          <w:rFonts w:ascii="Consolas" w:eastAsia="Consolas" w:hAnsi="Consolas"/>
          <w:color w:val="7F007F"/>
          <w:szCs w:val="24"/>
        </w:rPr>
        <w:t>type</w:t>
      </w:r>
      <w:r>
        <w:rPr>
          <w:rFonts w:ascii="Consolas" w:eastAsia="Consolas" w:hAnsi="Consolas"/>
          <w:color w:val="000000"/>
          <w:szCs w:val="24"/>
        </w:rPr>
        <w:t>=</w:t>
      </w:r>
      <w:r>
        <w:rPr>
          <w:rFonts w:ascii="Consolas" w:eastAsia="Consolas" w:hAnsi="Consolas"/>
          <w:i/>
          <w:color w:val="2A00FF"/>
          <w:szCs w:val="24"/>
        </w:rPr>
        <w:t>"text"</w:t>
      </w:r>
    </w:p>
    <w:p w14:paraId="749E739E" w14:textId="77777777" w:rsidR="00943B9D" w:rsidRDefault="00000000">
      <w:pPr>
        <w:rPr>
          <w:rFonts w:ascii="Consolas" w:eastAsia="Consolas" w:hAnsi="Consolas"/>
          <w:szCs w:val="24"/>
        </w:rPr>
      </w:pP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"form-control"</w:t>
      </w:r>
      <w:r>
        <w:rPr>
          <w:rFonts w:ascii="Consolas" w:eastAsia="Consolas" w:hAnsi="Consolas"/>
          <w:szCs w:val="24"/>
        </w:rPr>
        <w:t xml:space="preserve"> </w:t>
      </w:r>
      <w:r>
        <w:rPr>
          <w:rFonts w:ascii="Consolas" w:eastAsia="Consolas" w:hAnsi="Consolas"/>
          <w:color w:val="7F007F"/>
          <w:szCs w:val="24"/>
        </w:rPr>
        <w:t>name</w:t>
      </w:r>
      <w:r>
        <w:rPr>
          <w:rFonts w:ascii="Consolas" w:eastAsia="Consolas" w:hAnsi="Consolas"/>
          <w:color w:val="000000"/>
          <w:szCs w:val="24"/>
        </w:rPr>
        <w:t>=</w:t>
      </w:r>
      <w:r>
        <w:rPr>
          <w:rFonts w:ascii="Consolas" w:eastAsia="Consolas" w:hAnsi="Consolas"/>
          <w:i/>
          <w:color w:val="2A00FF"/>
          <w:szCs w:val="24"/>
        </w:rPr>
        <w:t>"name"</w:t>
      </w:r>
    </w:p>
    <w:p w14:paraId="7DC67D97" w14:textId="77777777" w:rsidR="00943B9D" w:rsidRDefault="00000000">
      <w:pPr>
        <w:rPr>
          <w:rFonts w:ascii="Consolas" w:eastAsia="Consolas" w:hAnsi="Consolas"/>
          <w:szCs w:val="24"/>
        </w:rPr>
      </w:pP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placeholder</w:t>
      </w:r>
      <w:r>
        <w:rPr>
          <w:rFonts w:ascii="Consolas" w:eastAsia="Consolas" w:hAnsi="Consolas"/>
          <w:color w:val="000000"/>
          <w:szCs w:val="24"/>
        </w:rPr>
        <w:t>=</w:t>
      </w:r>
      <w:r>
        <w:rPr>
          <w:rFonts w:ascii="Consolas" w:eastAsia="Consolas" w:hAnsi="Consolas"/>
          <w:i/>
          <w:color w:val="2A00FF"/>
          <w:szCs w:val="24"/>
        </w:rPr>
        <w:t>"Enter Name here..."</w:t>
      </w:r>
    </w:p>
    <w:p w14:paraId="42CCFA2C" w14:textId="77777777" w:rsidR="00943B9D" w:rsidRDefault="00000000">
      <w:pPr>
        <w:rPr>
          <w:rFonts w:ascii="Consolas" w:eastAsia="Consolas" w:hAnsi="Consolas"/>
          <w:szCs w:val="24"/>
        </w:rPr>
      </w:pP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value</w:t>
      </w:r>
      <w:r>
        <w:rPr>
          <w:rFonts w:ascii="Consolas" w:eastAsia="Consolas" w:hAnsi="Consolas"/>
          <w:color w:val="000000"/>
          <w:szCs w:val="24"/>
        </w:rPr>
        <w:t>=</w:t>
      </w:r>
      <w:r>
        <w:rPr>
          <w:rFonts w:ascii="Consolas" w:eastAsia="Consolas" w:hAnsi="Consolas"/>
          <w:i/>
          <w:color w:val="2A00FF"/>
          <w:szCs w:val="24"/>
        </w:rPr>
        <w:t>"</w:t>
      </w:r>
      <w:r>
        <w:rPr>
          <w:rFonts w:ascii="Consolas" w:eastAsia="Consolas" w:hAnsi="Consolas"/>
          <w:color w:val="BF5F3F"/>
          <w:szCs w:val="24"/>
        </w:rPr>
        <w:t>&lt;%=</w:t>
      </w:r>
      <w:proofErr w:type="spellStart"/>
      <w:r>
        <w:rPr>
          <w:rFonts w:ascii="Consolas" w:eastAsia="Consolas" w:hAnsi="Consolas"/>
          <w:color w:val="000000"/>
          <w:szCs w:val="24"/>
        </w:rPr>
        <w:t>DataUtility.getStringData</w:t>
      </w:r>
      <w:proofErr w:type="spellEnd"/>
      <w:r>
        <w:rPr>
          <w:rFonts w:ascii="Consolas" w:eastAsia="Consolas" w:hAnsi="Consolas"/>
          <w:color w:val="000000"/>
          <w:szCs w:val="24"/>
        </w:rPr>
        <w:t>(</w:t>
      </w:r>
      <w:proofErr w:type="spellStart"/>
      <w:r>
        <w:rPr>
          <w:rFonts w:ascii="Consolas" w:eastAsia="Consolas" w:hAnsi="Consolas"/>
          <w:color w:val="000000"/>
          <w:szCs w:val="24"/>
        </w:rPr>
        <w:t>bean.getName</w:t>
      </w:r>
      <w:proofErr w:type="spellEnd"/>
      <w:r>
        <w:rPr>
          <w:rFonts w:ascii="Consolas" w:eastAsia="Consolas" w:hAnsi="Consolas"/>
          <w:color w:val="000000"/>
          <w:szCs w:val="24"/>
        </w:rPr>
        <w:t>())</w:t>
      </w:r>
      <w:r>
        <w:rPr>
          <w:rFonts w:ascii="Consolas" w:eastAsia="Consolas" w:hAnsi="Consolas"/>
          <w:color w:val="BF5F3F"/>
          <w:szCs w:val="24"/>
        </w:rPr>
        <w:t>%&gt;</w:t>
      </w:r>
      <w:r>
        <w:rPr>
          <w:rFonts w:ascii="Consolas" w:eastAsia="Consolas" w:hAnsi="Consolas"/>
          <w:i/>
          <w:color w:val="2A00FF"/>
          <w:szCs w:val="24"/>
        </w:rPr>
        <w:t>"</w:t>
      </w:r>
      <w:r>
        <w:rPr>
          <w:rFonts w:ascii="Consolas" w:eastAsia="Consolas" w:hAnsi="Consolas"/>
          <w:color w:val="008080"/>
          <w:szCs w:val="24"/>
        </w:rPr>
        <w:t>&gt;</w:t>
      </w:r>
    </w:p>
    <w:p w14:paraId="4CA64E9D" w14:textId="77777777" w:rsidR="00943B9D" w:rsidRDefault="00943B9D">
      <w:pPr>
        <w:rPr>
          <w:rFonts w:ascii="Consolas" w:eastAsia="Consolas" w:hAnsi="Consolas"/>
          <w:szCs w:val="24"/>
        </w:rPr>
      </w:pPr>
    </w:p>
    <w:p w14:paraId="2322B4B4"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"form-text"</w:t>
      </w:r>
      <w:r>
        <w:rPr>
          <w:rFonts w:ascii="Consolas" w:eastAsia="Consolas" w:hAnsi="Consolas"/>
          <w:szCs w:val="24"/>
        </w:rPr>
        <w:t xml:space="preserve"> </w:t>
      </w:r>
      <w:r>
        <w:rPr>
          <w:rFonts w:ascii="Consolas" w:eastAsia="Consolas" w:hAnsi="Consolas"/>
          <w:color w:val="7F007F"/>
          <w:szCs w:val="24"/>
        </w:rPr>
        <w:t>style</w:t>
      </w:r>
      <w:r>
        <w:rPr>
          <w:rFonts w:ascii="Consolas" w:eastAsia="Consolas" w:hAnsi="Consolas"/>
          <w:color w:val="000000"/>
          <w:szCs w:val="24"/>
        </w:rPr>
        <w:t>="</w:t>
      </w:r>
      <w:r>
        <w:rPr>
          <w:rFonts w:ascii="Consolas" w:eastAsia="Consolas" w:hAnsi="Consolas"/>
          <w:color w:val="7F007F"/>
          <w:szCs w:val="24"/>
        </w:rPr>
        <w:t>color</w:t>
      </w:r>
      <w:r>
        <w:rPr>
          <w:rFonts w:ascii="Consolas" w:eastAsia="Consolas" w:hAnsi="Consolas"/>
          <w:color w:val="000000"/>
          <w:szCs w:val="24"/>
        </w:rPr>
        <w:t xml:space="preserve">: </w:t>
      </w:r>
      <w:r>
        <w:rPr>
          <w:rFonts w:ascii="Consolas" w:eastAsia="Consolas" w:hAnsi="Consolas"/>
          <w:i/>
          <w:color w:val="2A00E1"/>
          <w:szCs w:val="24"/>
        </w:rPr>
        <w:t>red</w:t>
      </w:r>
      <w:r>
        <w:rPr>
          <w:rFonts w:ascii="Consolas" w:eastAsia="Consolas" w:hAnsi="Consolas"/>
          <w:color w:val="000000"/>
          <w:szCs w:val="24"/>
        </w:rPr>
        <w:t>"</w:t>
      </w:r>
      <w:r>
        <w:rPr>
          <w:rFonts w:ascii="Consolas" w:eastAsia="Consolas" w:hAnsi="Consolas"/>
          <w:color w:val="008080"/>
          <w:szCs w:val="24"/>
        </w:rPr>
        <w:t>&gt;</w:t>
      </w:r>
      <w:r>
        <w:rPr>
          <w:rFonts w:ascii="Consolas" w:eastAsia="Consolas" w:hAnsi="Consolas"/>
          <w:color w:val="BF5F3F"/>
          <w:szCs w:val="24"/>
        </w:rPr>
        <w:t>&lt;%=</w:t>
      </w:r>
      <w:proofErr w:type="spellStart"/>
      <w:r>
        <w:rPr>
          <w:rFonts w:ascii="Consolas" w:eastAsia="Consolas" w:hAnsi="Consolas"/>
          <w:color w:val="000000"/>
          <w:szCs w:val="24"/>
        </w:rPr>
        <w:t>ServletUtility.getErrorMessage</w:t>
      </w:r>
      <w:proofErr w:type="spellEnd"/>
      <w:r>
        <w:rPr>
          <w:rFonts w:ascii="Consolas" w:eastAsia="Consolas" w:hAnsi="Consolas"/>
          <w:color w:val="000000"/>
          <w:szCs w:val="24"/>
        </w:rPr>
        <w:t>(</w:t>
      </w:r>
      <w:r>
        <w:rPr>
          <w:rFonts w:ascii="Consolas" w:eastAsia="Consolas" w:hAnsi="Consolas"/>
          <w:color w:val="2A00FF"/>
          <w:szCs w:val="24"/>
        </w:rPr>
        <w:t>"name"</w:t>
      </w:r>
      <w:r>
        <w:rPr>
          <w:rFonts w:ascii="Consolas" w:eastAsia="Consolas" w:hAnsi="Consolas"/>
          <w:color w:val="000000"/>
          <w:szCs w:val="24"/>
        </w:rPr>
        <w:t>, request)</w:t>
      </w:r>
      <w:r>
        <w:rPr>
          <w:rFonts w:ascii="Consolas" w:eastAsia="Consolas" w:hAnsi="Consolas"/>
          <w:color w:val="BF5F3F"/>
          <w:szCs w:val="24"/>
        </w:rPr>
        <w:t>%&gt;</w:t>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color w:val="008080"/>
          <w:szCs w:val="24"/>
        </w:rPr>
        <w:t>&gt;</w:t>
      </w:r>
    </w:p>
    <w:p w14:paraId="057B24CD"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color w:val="008080"/>
          <w:szCs w:val="24"/>
        </w:rPr>
        <w:t>&gt;</w:t>
      </w:r>
    </w:p>
    <w:p w14:paraId="603F83EB" w14:textId="77777777" w:rsidR="00943B9D" w:rsidRDefault="00943B9D">
      <w:pPr>
        <w:rPr>
          <w:rFonts w:ascii="Consolas" w:eastAsia="Consolas" w:hAnsi="Consolas"/>
          <w:szCs w:val="24"/>
        </w:rPr>
      </w:pPr>
    </w:p>
    <w:p w14:paraId="7FB4B817"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"mb-3"</w:t>
      </w:r>
      <w:r>
        <w:rPr>
          <w:rFonts w:ascii="Consolas" w:eastAsia="Consolas" w:hAnsi="Consolas"/>
          <w:color w:val="008080"/>
          <w:szCs w:val="24"/>
        </w:rPr>
        <w:t>&gt;</w:t>
      </w:r>
    </w:p>
    <w:p w14:paraId="530755DF"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label</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"form-label"</w:t>
      </w:r>
      <w:r>
        <w:rPr>
          <w:rFonts w:ascii="Consolas" w:eastAsia="Consolas" w:hAnsi="Consolas"/>
          <w:color w:val="008080"/>
          <w:szCs w:val="24"/>
        </w:rPr>
        <w:t>&gt;</w:t>
      </w:r>
      <w:r>
        <w:rPr>
          <w:rFonts w:ascii="Consolas" w:eastAsia="Consolas" w:hAnsi="Consolas"/>
          <w:color w:val="000000"/>
          <w:szCs w:val="24"/>
        </w:rPr>
        <w:t>Email Id</w:t>
      </w:r>
      <w:r>
        <w:rPr>
          <w:rFonts w:ascii="Consolas" w:eastAsia="Consolas" w:hAnsi="Consolas"/>
          <w:color w:val="008080"/>
          <w:szCs w:val="24"/>
        </w:rPr>
        <w:t>&lt;/</w:t>
      </w:r>
      <w:r>
        <w:rPr>
          <w:rFonts w:ascii="Consolas" w:eastAsia="Consolas" w:hAnsi="Consolas"/>
          <w:color w:val="3F7F7F"/>
          <w:szCs w:val="24"/>
        </w:rPr>
        <w:t>label</w:t>
      </w:r>
      <w:r>
        <w:rPr>
          <w:rFonts w:ascii="Consolas" w:eastAsia="Consolas" w:hAnsi="Consolas"/>
          <w:color w:val="008080"/>
          <w:szCs w:val="24"/>
        </w:rPr>
        <w:t>&gt;</w:t>
      </w:r>
      <w:r>
        <w:rPr>
          <w:rFonts w:ascii="Consolas" w:eastAsia="Consolas" w:hAnsi="Consolas"/>
          <w:color w:val="000000"/>
          <w:szCs w:val="24"/>
        </w:rPr>
        <w:t xml:space="preserve"> </w:t>
      </w:r>
      <w:r>
        <w:rPr>
          <w:rFonts w:ascii="Consolas" w:eastAsia="Consolas" w:hAnsi="Consolas"/>
          <w:color w:val="008080"/>
          <w:szCs w:val="24"/>
        </w:rPr>
        <w:t>&lt;</w:t>
      </w:r>
      <w:r>
        <w:rPr>
          <w:rFonts w:ascii="Consolas" w:eastAsia="Consolas" w:hAnsi="Consolas"/>
          <w:color w:val="3F7F7F"/>
          <w:szCs w:val="24"/>
        </w:rPr>
        <w:t>input</w:t>
      </w:r>
      <w:r>
        <w:rPr>
          <w:rFonts w:ascii="Consolas" w:eastAsia="Consolas" w:hAnsi="Consolas"/>
          <w:szCs w:val="24"/>
        </w:rPr>
        <w:t xml:space="preserve"> </w:t>
      </w:r>
      <w:r>
        <w:rPr>
          <w:rFonts w:ascii="Consolas" w:eastAsia="Consolas" w:hAnsi="Consolas"/>
          <w:color w:val="7F007F"/>
          <w:szCs w:val="24"/>
        </w:rPr>
        <w:t>type</w:t>
      </w:r>
      <w:r>
        <w:rPr>
          <w:rFonts w:ascii="Consolas" w:eastAsia="Consolas" w:hAnsi="Consolas"/>
          <w:color w:val="000000"/>
          <w:szCs w:val="24"/>
        </w:rPr>
        <w:t>=</w:t>
      </w:r>
      <w:r>
        <w:rPr>
          <w:rFonts w:ascii="Consolas" w:eastAsia="Consolas" w:hAnsi="Consolas"/>
          <w:i/>
          <w:color w:val="2A00FF"/>
          <w:szCs w:val="24"/>
        </w:rPr>
        <w:t>"text"</w:t>
      </w:r>
    </w:p>
    <w:p w14:paraId="5B762E3E" w14:textId="77777777" w:rsidR="00943B9D" w:rsidRDefault="00000000">
      <w:pPr>
        <w:rPr>
          <w:rFonts w:ascii="Consolas" w:eastAsia="Consolas" w:hAnsi="Consolas"/>
          <w:szCs w:val="24"/>
        </w:rPr>
      </w:pP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"form-control"</w:t>
      </w:r>
      <w:r>
        <w:rPr>
          <w:rFonts w:ascii="Consolas" w:eastAsia="Consolas" w:hAnsi="Consolas"/>
          <w:szCs w:val="24"/>
        </w:rPr>
        <w:t xml:space="preserve"> </w:t>
      </w:r>
      <w:r>
        <w:rPr>
          <w:rFonts w:ascii="Consolas" w:eastAsia="Consolas" w:hAnsi="Consolas"/>
          <w:color w:val="7F007F"/>
          <w:szCs w:val="24"/>
        </w:rPr>
        <w:t>name</w:t>
      </w:r>
      <w:r>
        <w:rPr>
          <w:rFonts w:ascii="Consolas" w:eastAsia="Consolas" w:hAnsi="Consolas"/>
          <w:color w:val="000000"/>
          <w:szCs w:val="24"/>
        </w:rPr>
        <w:t>=</w:t>
      </w:r>
      <w:r>
        <w:rPr>
          <w:rFonts w:ascii="Consolas" w:eastAsia="Consolas" w:hAnsi="Consolas"/>
          <w:i/>
          <w:color w:val="2A00FF"/>
          <w:szCs w:val="24"/>
        </w:rPr>
        <w:t>"email"</w:t>
      </w:r>
    </w:p>
    <w:p w14:paraId="5FD8DF62" w14:textId="77777777" w:rsidR="00943B9D" w:rsidRDefault="00000000">
      <w:pPr>
        <w:rPr>
          <w:rFonts w:ascii="Consolas" w:eastAsia="Consolas" w:hAnsi="Consolas"/>
          <w:szCs w:val="24"/>
        </w:rPr>
      </w:pP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placeholder</w:t>
      </w:r>
      <w:r>
        <w:rPr>
          <w:rFonts w:ascii="Consolas" w:eastAsia="Consolas" w:hAnsi="Consolas"/>
          <w:color w:val="000000"/>
          <w:szCs w:val="24"/>
        </w:rPr>
        <w:t>=</w:t>
      </w:r>
      <w:r>
        <w:rPr>
          <w:rFonts w:ascii="Consolas" w:eastAsia="Consolas" w:hAnsi="Consolas"/>
          <w:i/>
          <w:color w:val="2A00FF"/>
          <w:szCs w:val="24"/>
        </w:rPr>
        <w:t>"Enter Email Id here..."</w:t>
      </w:r>
    </w:p>
    <w:p w14:paraId="1DFE8ACB" w14:textId="77777777" w:rsidR="00943B9D" w:rsidRDefault="00000000">
      <w:pPr>
        <w:rPr>
          <w:rFonts w:ascii="Consolas" w:eastAsia="Consolas" w:hAnsi="Consolas"/>
          <w:szCs w:val="24"/>
        </w:rPr>
      </w:pP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value</w:t>
      </w:r>
      <w:r>
        <w:rPr>
          <w:rFonts w:ascii="Consolas" w:eastAsia="Consolas" w:hAnsi="Consolas"/>
          <w:color w:val="000000"/>
          <w:szCs w:val="24"/>
        </w:rPr>
        <w:t>=</w:t>
      </w:r>
      <w:r>
        <w:rPr>
          <w:rFonts w:ascii="Consolas" w:eastAsia="Consolas" w:hAnsi="Consolas"/>
          <w:i/>
          <w:color w:val="2A00FF"/>
          <w:szCs w:val="24"/>
        </w:rPr>
        <w:t>"</w:t>
      </w:r>
      <w:r>
        <w:rPr>
          <w:rFonts w:ascii="Consolas" w:eastAsia="Consolas" w:hAnsi="Consolas"/>
          <w:color w:val="BF5F3F"/>
          <w:szCs w:val="24"/>
        </w:rPr>
        <w:t>&lt;%=</w:t>
      </w:r>
      <w:proofErr w:type="spellStart"/>
      <w:r>
        <w:rPr>
          <w:rFonts w:ascii="Consolas" w:eastAsia="Consolas" w:hAnsi="Consolas"/>
          <w:color w:val="000000"/>
          <w:szCs w:val="24"/>
        </w:rPr>
        <w:t>DataUtility.getStringData</w:t>
      </w:r>
      <w:proofErr w:type="spellEnd"/>
      <w:r>
        <w:rPr>
          <w:rFonts w:ascii="Consolas" w:eastAsia="Consolas" w:hAnsi="Consolas"/>
          <w:color w:val="000000"/>
          <w:szCs w:val="24"/>
        </w:rPr>
        <w:t>(</w:t>
      </w:r>
      <w:proofErr w:type="spellStart"/>
      <w:r>
        <w:rPr>
          <w:rFonts w:ascii="Consolas" w:eastAsia="Consolas" w:hAnsi="Consolas"/>
          <w:color w:val="000000"/>
          <w:szCs w:val="24"/>
        </w:rPr>
        <w:t>bean.getEmail</w:t>
      </w:r>
      <w:proofErr w:type="spellEnd"/>
      <w:r>
        <w:rPr>
          <w:rFonts w:ascii="Consolas" w:eastAsia="Consolas" w:hAnsi="Consolas"/>
          <w:color w:val="000000"/>
          <w:szCs w:val="24"/>
        </w:rPr>
        <w:t>())</w:t>
      </w:r>
      <w:r>
        <w:rPr>
          <w:rFonts w:ascii="Consolas" w:eastAsia="Consolas" w:hAnsi="Consolas"/>
          <w:color w:val="BF5F3F"/>
          <w:szCs w:val="24"/>
        </w:rPr>
        <w:t>%&gt;</w:t>
      </w:r>
      <w:r>
        <w:rPr>
          <w:rFonts w:ascii="Consolas" w:eastAsia="Consolas" w:hAnsi="Consolas"/>
          <w:i/>
          <w:color w:val="2A00FF"/>
          <w:szCs w:val="24"/>
        </w:rPr>
        <w:t>"</w:t>
      </w:r>
      <w:r>
        <w:rPr>
          <w:rFonts w:ascii="Consolas" w:eastAsia="Consolas" w:hAnsi="Consolas"/>
          <w:color w:val="008080"/>
          <w:szCs w:val="24"/>
        </w:rPr>
        <w:t>&gt;</w:t>
      </w:r>
    </w:p>
    <w:p w14:paraId="491F5F91" w14:textId="77777777" w:rsidR="00943B9D" w:rsidRDefault="00943B9D">
      <w:pPr>
        <w:rPr>
          <w:rFonts w:ascii="Consolas" w:eastAsia="Consolas" w:hAnsi="Consolas"/>
          <w:szCs w:val="24"/>
        </w:rPr>
      </w:pPr>
    </w:p>
    <w:p w14:paraId="53A22500"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"form-text"</w:t>
      </w:r>
      <w:r>
        <w:rPr>
          <w:rFonts w:ascii="Consolas" w:eastAsia="Consolas" w:hAnsi="Consolas"/>
          <w:szCs w:val="24"/>
        </w:rPr>
        <w:t xml:space="preserve"> </w:t>
      </w:r>
      <w:r>
        <w:rPr>
          <w:rFonts w:ascii="Consolas" w:eastAsia="Consolas" w:hAnsi="Consolas"/>
          <w:color w:val="7F007F"/>
          <w:szCs w:val="24"/>
        </w:rPr>
        <w:t>style</w:t>
      </w:r>
      <w:r>
        <w:rPr>
          <w:rFonts w:ascii="Consolas" w:eastAsia="Consolas" w:hAnsi="Consolas"/>
          <w:color w:val="000000"/>
          <w:szCs w:val="24"/>
        </w:rPr>
        <w:t>="</w:t>
      </w:r>
      <w:r>
        <w:rPr>
          <w:rFonts w:ascii="Consolas" w:eastAsia="Consolas" w:hAnsi="Consolas"/>
          <w:color w:val="7F007F"/>
          <w:szCs w:val="24"/>
        </w:rPr>
        <w:t>color</w:t>
      </w:r>
      <w:r>
        <w:rPr>
          <w:rFonts w:ascii="Consolas" w:eastAsia="Consolas" w:hAnsi="Consolas"/>
          <w:color w:val="000000"/>
          <w:szCs w:val="24"/>
        </w:rPr>
        <w:t xml:space="preserve">: </w:t>
      </w:r>
      <w:r>
        <w:rPr>
          <w:rFonts w:ascii="Consolas" w:eastAsia="Consolas" w:hAnsi="Consolas"/>
          <w:i/>
          <w:color w:val="2A00E1"/>
          <w:szCs w:val="24"/>
        </w:rPr>
        <w:t>red</w:t>
      </w:r>
      <w:r>
        <w:rPr>
          <w:rFonts w:ascii="Consolas" w:eastAsia="Consolas" w:hAnsi="Consolas"/>
          <w:color w:val="000000"/>
          <w:szCs w:val="24"/>
        </w:rPr>
        <w:t>"</w:t>
      </w:r>
      <w:r>
        <w:rPr>
          <w:rFonts w:ascii="Consolas" w:eastAsia="Consolas" w:hAnsi="Consolas"/>
          <w:color w:val="008080"/>
          <w:szCs w:val="24"/>
        </w:rPr>
        <w:t>&gt;</w:t>
      </w:r>
      <w:r>
        <w:rPr>
          <w:rFonts w:ascii="Consolas" w:eastAsia="Consolas" w:hAnsi="Consolas"/>
          <w:color w:val="BF5F3F"/>
          <w:szCs w:val="24"/>
        </w:rPr>
        <w:t>&lt;%=</w:t>
      </w:r>
      <w:proofErr w:type="spellStart"/>
      <w:r>
        <w:rPr>
          <w:rFonts w:ascii="Consolas" w:eastAsia="Consolas" w:hAnsi="Consolas"/>
          <w:color w:val="000000"/>
          <w:szCs w:val="24"/>
        </w:rPr>
        <w:t>ServletUtility.getErrorMessage</w:t>
      </w:r>
      <w:proofErr w:type="spellEnd"/>
      <w:r>
        <w:rPr>
          <w:rFonts w:ascii="Consolas" w:eastAsia="Consolas" w:hAnsi="Consolas"/>
          <w:color w:val="000000"/>
          <w:szCs w:val="24"/>
        </w:rPr>
        <w:t>(</w:t>
      </w:r>
      <w:r>
        <w:rPr>
          <w:rFonts w:ascii="Consolas" w:eastAsia="Consolas" w:hAnsi="Consolas"/>
          <w:color w:val="2A00FF"/>
          <w:szCs w:val="24"/>
        </w:rPr>
        <w:t>"email"</w:t>
      </w:r>
      <w:r>
        <w:rPr>
          <w:rFonts w:ascii="Consolas" w:eastAsia="Consolas" w:hAnsi="Consolas"/>
          <w:color w:val="000000"/>
          <w:szCs w:val="24"/>
        </w:rPr>
        <w:t>, request)</w:t>
      </w:r>
      <w:r>
        <w:rPr>
          <w:rFonts w:ascii="Consolas" w:eastAsia="Consolas" w:hAnsi="Consolas"/>
          <w:color w:val="BF5F3F"/>
          <w:szCs w:val="24"/>
        </w:rPr>
        <w:t>%&gt;</w:t>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color w:val="008080"/>
          <w:szCs w:val="24"/>
        </w:rPr>
        <w:t>&gt;</w:t>
      </w:r>
    </w:p>
    <w:p w14:paraId="0E725D5A"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color w:val="008080"/>
          <w:szCs w:val="24"/>
        </w:rPr>
        <w:t>&gt;</w:t>
      </w:r>
    </w:p>
    <w:p w14:paraId="5473EBD5"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p>
    <w:p w14:paraId="7E2B35AC" w14:textId="77777777" w:rsidR="00943B9D" w:rsidRDefault="00943B9D">
      <w:pPr>
        <w:rPr>
          <w:rFonts w:ascii="Consolas" w:eastAsia="Consolas" w:hAnsi="Consolas"/>
          <w:szCs w:val="24"/>
        </w:rPr>
      </w:pPr>
    </w:p>
    <w:p w14:paraId="5AB70BE2"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"mb-3"</w:t>
      </w:r>
      <w:r>
        <w:rPr>
          <w:rFonts w:ascii="Consolas" w:eastAsia="Consolas" w:hAnsi="Consolas"/>
          <w:color w:val="008080"/>
          <w:szCs w:val="24"/>
        </w:rPr>
        <w:t>&gt;</w:t>
      </w:r>
    </w:p>
    <w:p w14:paraId="3B4FB571"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label</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"form-label"</w:t>
      </w:r>
      <w:r>
        <w:rPr>
          <w:rFonts w:ascii="Consolas" w:eastAsia="Consolas" w:hAnsi="Consolas"/>
          <w:color w:val="008080"/>
          <w:szCs w:val="24"/>
        </w:rPr>
        <w:t>&gt;</w:t>
      </w:r>
      <w:r>
        <w:rPr>
          <w:rFonts w:ascii="Consolas" w:eastAsia="Consolas" w:hAnsi="Consolas"/>
          <w:color w:val="000000"/>
          <w:szCs w:val="24"/>
        </w:rPr>
        <w:t>Location</w:t>
      </w:r>
      <w:r>
        <w:rPr>
          <w:rFonts w:ascii="Consolas" w:eastAsia="Consolas" w:hAnsi="Consolas"/>
          <w:color w:val="008080"/>
          <w:szCs w:val="24"/>
        </w:rPr>
        <w:t>&lt;/</w:t>
      </w:r>
      <w:r>
        <w:rPr>
          <w:rFonts w:ascii="Consolas" w:eastAsia="Consolas" w:hAnsi="Consolas"/>
          <w:color w:val="3F7F7F"/>
          <w:szCs w:val="24"/>
        </w:rPr>
        <w:t>label</w:t>
      </w:r>
      <w:r>
        <w:rPr>
          <w:rFonts w:ascii="Consolas" w:eastAsia="Consolas" w:hAnsi="Consolas"/>
          <w:color w:val="008080"/>
          <w:szCs w:val="24"/>
        </w:rPr>
        <w:t>&gt;</w:t>
      </w:r>
      <w:r>
        <w:rPr>
          <w:rFonts w:ascii="Consolas" w:eastAsia="Consolas" w:hAnsi="Consolas"/>
          <w:color w:val="000000"/>
          <w:szCs w:val="24"/>
        </w:rPr>
        <w:t xml:space="preserve"> </w:t>
      </w:r>
      <w:r>
        <w:rPr>
          <w:rFonts w:ascii="Consolas" w:eastAsia="Consolas" w:hAnsi="Consolas"/>
          <w:color w:val="008080"/>
          <w:szCs w:val="24"/>
        </w:rPr>
        <w:t>&lt;</w:t>
      </w:r>
      <w:r>
        <w:rPr>
          <w:rFonts w:ascii="Consolas" w:eastAsia="Consolas" w:hAnsi="Consolas"/>
          <w:color w:val="3F7F7F"/>
          <w:szCs w:val="24"/>
        </w:rPr>
        <w:t>input</w:t>
      </w:r>
      <w:r>
        <w:rPr>
          <w:rFonts w:ascii="Consolas" w:eastAsia="Consolas" w:hAnsi="Consolas"/>
          <w:szCs w:val="24"/>
        </w:rPr>
        <w:t xml:space="preserve"> </w:t>
      </w:r>
      <w:r>
        <w:rPr>
          <w:rFonts w:ascii="Consolas" w:eastAsia="Consolas" w:hAnsi="Consolas"/>
          <w:color w:val="7F007F"/>
          <w:szCs w:val="24"/>
        </w:rPr>
        <w:t>type</w:t>
      </w:r>
      <w:r>
        <w:rPr>
          <w:rFonts w:ascii="Consolas" w:eastAsia="Consolas" w:hAnsi="Consolas"/>
          <w:color w:val="000000"/>
          <w:szCs w:val="24"/>
        </w:rPr>
        <w:t>=</w:t>
      </w:r>
      <w:r>
        <w:rPr>
          <w:rFonts w:ascii="Consolas" w:eastAsia="Consolas" w:hAnsi="Consolas"/>
          <w:i/>
          <w:color w:val="2A00FF"/>
          <w:szCs w:val="24"/>
        </w:rPr>
        <w:t>"text"</w:t>
      </w:r>
    </w:p>
    <w:p w14:paraId="7BF08FCE" w14:textId="77777777" w:rsidR="00943B9D" w:rsidRDefault="00000000">
      <w:pPr>
        <w:rPr>
          <w:rFonts w:ascii="Consolas" w:eastAsia="Consolas" w:hAnsi="Consolas"/>
          <w:szCs w:val="24"/>
        </w:rPr>
      </w:pP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"form-control"</w:t>
      </w:r>
      <w:r>
        <w:rPr>
          <w:rFonts w:ascii="Consolas" w:eastAsia="Consolas" w:hAnsi="Consolas"/>
          <w:szCs w:val="24"/>
        </w:rPr>
        <w:t xml:space="preserve"> </w:t>
      </w:r>
      <w:r>
        <w:rPr>
          <w:rFonts w:ascii="Consolas" w:eastAsia="Consolas" w:hAnsi="Consolas"/>
          <w:color w:val="7F007F"/>
          <w:szCs w:val="24"/>
        </w:rPr>
        <w:t>name</w:t>
      </w:r>
      <w:r>
        <w:rPr>
          <w:rFonts w:ascii="Consolas" w:eastAsia="Consolas" w:hAnsi="Consolas"/>
          <w:color w:val="000000"/>
          <w:szCs w:val="24"/>
        </w:rPr>
        <w:t>=</w:t>
      </w:r>
      <w:r>
        <w:rPr>
          <w:rFonts w:ascii="Consolas" w:eastAsia="Consolas" w:hAnsi="Consolas"/>
          <w:i/>
          <w:color w:val="2A00FF"/>
          <w:szCs w:val="24"/>
        </w:rPr>
        <w:t>"location"</w:t>
      </w:r>
    </w:p>
    <w:p w14:paraId="56C9D748" w14:textId="77777777" w:rsidR="00943B9D" w:rsidRDefault="00000000">
      <w:pPr>
        <w:rPr>
          <w:rFonts w:ascii="Consolas" w:eastAsia="Consolas" w:hAnsi="Consolas"/>
          <w:szCs w:val="24"/>
        </w:rPr>
      </w:pPr>
      <w:r>
        <w:rPr>
          <w:rFonts w:ascii="Consolas" w:eastAsia="Consolas" w:hAnsi="Consolas"/>
          <w:szCs w:val="24"/>
        </w:rPr>
        <w:lastRenderedPageBreak/>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placeholder</w:t>
      </w:r>
      <w:r>
        <w:rPr>
          <w:rFonts w:ascii="Consolas" w:eastAsia="Consolas" w:hAnsi="Consolas"/>
          <w:color w:val="000000"/>
          <w:szCs w:val="24"/>
        </w:rPr>
        <w:t>=</w:t>
      </w:r>
      <w:r>
        <w:rPr>
          <w:rFonts w:ascii="Consolas" w:eastAsia="Consolas" w:hAnsi="Consolas"/>
          <w:i/>
          <w:color w:val="2A00FF"/>
          <w:szCs w:val="24"/>
        </w:rPr>
        <w:t>"Enter Location here..."</w:t>
      </w:r>
    </w:p>
    <w:p w14:paraId="1854D254" w14:textId="77777777" w:rsidR="00943B9D" w:rsidRDefault="00000000">
      <w:pPr>
        <w:rPr>
          <w:rFonts w:ascii="Consolas" w:eastAsia="Consolas" w:hAnsi="Consolas"/>
          <w:szCs w:val="24"/>
        </w:rPr>
      </w:pP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value</w:t>
      </w:r>
      <w:r>
        <w:rPr>
          <w:rFonts w:ascii="Consolas" w:eastAsia="Consolas" w:hAnsi="Consolas"/>
          <w:color w:val="000000"/>
          <w:szCs w:val="24"/>
        </w:rPr>
        <w:t>=</w:t>
      </w:r>
      <w:r>
        <w:rPr>
          <w:rFonts w:ascii="Consolas" w:eastAsia="Consolas" w:hAnsi="Consolas"/>
          <w:i/>
          <w:color w:val="2A00FF"/>
          <w:szCs w:val="24"/>
        </w:rPr>
        <w:t>"</w:t>
      </w:r>
      <w:r>
        <w:rPr>
          <w:rFonts w:ascii="Consolas" w:eastAsia="Consolas" w:hAnsi="Consolas"/>
          <w:color w:val="BF5F3F"/>
          <w:szCs w:val="24"/>
        </w:rPr>
        <w:t>&lt;%=</w:t>
      </w:r>
      <w:proofErr w:type="spellStart"/>
      <w:r>
        <w:rPr>
          <w:rFonts w:ascii="Consolas" w:eastAsia="Consolas" w:hAnsi="Consolas"/>
          <w:color w:val="000000"/>
          <w:szCs w:val="24"/>
        </w:rPr>
        <w:t>DataUtility.getStringData</w:t>
      </w:r>
      <w:proofErr w:type="spellEnd"/>
      <w:r>
        <w:rPr>
          <w:rFonts w:ascii="Consolas" w:eastAsia="Consolas" w:hAnsi="Consolas"/>
          <w:color w:val="000000"/>
          <w:szCs w:val="24"/>
        </w:rPr>
        <w:t>(</w:t>
      </w:r>
      <w:proofErr w:type="spellStart"/>
      <w:r>
        <w:rPr>
          <w:rFonts w:ascii="Consolas" w:eastAsia="Consolas" w:hAnsi="Consolas"/>
          <w:color w:val="000000"/>
          <w:szCs w:val="24"/>
        </w:rPr>
        <w:t>bean.getLocation</w:t>
      </w:r>
      <w:proofErr w:type="spellEnd"/>
      <w:r>
        <w:rPr>
          <w:rFonts w:ascii="Consolas" w:eastAsia="Consolas" w:hAnsi="Consolas"/>
          <w:color w:val="000000"/>
          <w:szCs w:val="24"/>
        </w:rPr>
        <w:t>())</w:t>
      </w:r>
      <w:r>
        <w:rPr>
          <w:rFonts w:ascii="Consolas" w:eastAsia="Consolas" w:hAnsi="Consolas"/>
          <w:color w:val="BF5F3F"/>
          <w:szCs w:val="24"/>
        </w:rPr>
        <w:t>%&gt;</w:t>
      </w:r>
      <w:r>
        <w:rPr>
          <w:rFonts w:ascii="Consolas" w:eastAsia="Consolas" w:hAnsi="Consolas"/>
          <w:i/>
          <w:color w:val="2A00FF"/>
          <w:szCs w:val="24"/>
        </w:rPr>
        <w:t>"</w:t>
      </w:r>
      <w:r>
        <w:rPr>
          <w:rFonts w:ascii="Consolas" w:eastAsia="Consolas" w:hAnsi="Consolas"/>
          <w:color w:val="008080"/>
          <w:szCs w:val="24"/>
        </w:rPr>
        <w:t>&gt;</w:t>
      </w:r>
    </w:p>
    <w:p w14:paraId="0915ACF2" w14:textId="77777777" w:rsidR="00943B9D" w:rsidRDefault="00943B9D">
      <w:pPr>
        <w:rPr>
          <w:rFonts w:ascii="Consolas" w:eastAsia="Consolas" w:hAnsi="Consolas"/>
          <w:szCs w:val="24"/>
        </w:rPr>
      </w:pPr>
    </w:p>
    <w:p w14:paraId="1F987DE2"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"form-text"</w:t>
      </w:r>
      <w:r>
        <w:rPr>
          <w:rFonts w:ascii="Consolas" w:eastAsia="Consolas" w:hAnsi="Consolas"/>
          <w:szCs w:val="24"/>
        </w:rPr>
        <w:t xml:space="preserve"> </w:t>
      </w:r>
      <w:r>
        <w:rPr>
          <w:rFonts w:ascii="Consolas" w:eastAsia="Consolas" w:hAnsi="Consolas"/>
          <w:color w:val="7F007F"/>
          <w:szCs w:val="24"/>
        </w:rPr>
        <w:t>style</w:t>
      </w:r>
      <w:r>
        <w:rPr>
          <w:rFonts w:ascii="Consolas" w:eastAsia="Consolas" w:hAnsi="Consolas"/>
          <w:color w:val="000000"/>
          <w:szCs w:val="24"/>
        </w:rPr>
        <w:t>="</w:t>
      </w:r>
      <w:r>
        <w:rPr>
          <w:rFonts w:ascii="Consolas" w:eastAsia="Consolas" w:hAnsi="Consolas"/>
          <w:color w:val="7F007F"/>
          <w:szCs w:val="24"/>
        </w:rPr>
        <w:t>color</w:t>
      </w:r>
      <w:r>
        <w:rPr>
          <w:rFonts w:ascii="Consolas" w:eastAsia="Consolas" w:hAnsi="Consolas"/>
          <w:color w:val="000000"/>
          <w:szCs w:val="24"/>
        </w:rPr>
        <w:t xml:space="preserve">: </w:t>
      </w:r>
      <w:r>
        <w:rPr>
          <w:rFonts w:ascii="Consolas" w:eastAsia="Consolas" w:hAnsi="Consolas"/>
          <w:i/>
          <w:color w:val="2A00E1"/>
          <w:szCs w:val="24"/>
        </w:rPr>
        <w:t>red</w:t>
      </w:r>
      <w:r>
        <w:rPr>
          <w:rFonts w:ascii="Consolas" w:eastAsia="Consolas" w:hAnsi="Consolas"/>
          <w:color w:val="000000"/>
          <w:szCs w:val="24"/>
        </w:rPr>
        <w:t>"</w:t>
      </w:r>
      <w:r>
        <w:rPr>
          <w:rFonts w:ascii="Consolas" w:eastAsia="Consolas" w:hAnsi="Consolas"/>
          <w:color w:val="008080"/>
          <w:szCs w:val="24"/>
        </w:rPr>
        <w:t>&gt;</w:t>
      </w:r>
      <w:r>
        <w:rPr>
          <w:rFonts w:ascii="Consolas" w:eastAsia="Consolas" w:hAnsi="Consolas"/>
          <w:color w:val="BF5F3F"/>
          <w:szCs w:val="24"/>
        </w:rPr>
        <w:t>&lt;%=</w:t>
      </w:r>
      <w:proofErr w:type="spellStart"/>
      <w:r>
        <w:rPr>
          <w:rFonts w:ascii="Consolas" w:eastAsia="Consolas" w:hAnsi="Consolas"/>
          <w:color w:val="000000"/>
          <w:szCs w:val="24"/>
        </w:rPr>
        <w:t>ServletUtility.getErrorMessage</w:t>
      </w:r>
      <w:proofErr w:type="spellEnd"/>
      <w:r>
        <w:rPr>
          <w:rFonts w:ascii="Consolas" w:eastAsia="Consolas" w:hAnsi="Consolas"/>
          <w:color w:val="000000"/>
          <w:szCs w:val="24"/>
        </w:rPr>
        <w:t>(</w:t>
      </w:r>
      <w:r>
        <w:rPr>
          <w:rFonts w:ascii="Consolas" w:eastAsia="Consolas" w:hAnsi="Consolas"/>
          <w:color w:val="2A00FF"/>
          <w:szCs w:val="24"/>
        </w:rPr>
        <w:t>"location"</w:t>
      </w:r>
      <w:r>
        <w:rPr>
          <w:rFonts w:ascii="Consolas" w:eastAsia="Consolas" w:hAnsi="Consolas"/>
          <w:color w:val="000000"/>
          <w:szCs w:val="24"/>
        </w:rPr>
        <w:t>, request)</w:t>
      </w:r>
      <w:r>
        <w:rPr>
          <w:rFonts w:ascii="Consolas" w:eastAsia="Consolas" w:hAnsi="Consolas"/>
          <w:color w:val="BF5F3F"/>
          <w:szCs w:val="24"/>
        </w:rPr>
        <w:t>%&gt;</w:t>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color w:val="008080"/>
          <w:szCs w:val="24"/>
        </w:rPr>
        <w:t>&gt;</w:t>
      </w:r>
    </w:p>
    <w:p w14:paraId="382202E5"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color w:val="008080"/>
          <w:szCs w:val="24"/>
        </w:rPr>
        <w:t>&gt;</w:t>
      </w:r>
    </w:p>
    <w:p w14:paraId="0BD5E316" w14:textId="77777777" w:rsidR="00943B9D" w:rsidRDefault="00943B9D">
      <w:pPr>
        <w:rPr>
          <w:rFonts w:ascii="Consolas" w:eastAsia="Consolas" w:hAnsi="Consolas"/>
          <w:szCs w:val="24"/>
        </w:rPr>
      </w:pPr>
    </w:p>
    <w:p w14:paraId="277578F1" w14:textId="77777777" w:rsidR="00943B9D" w:rsidRDefault="00943B9D">
      <w:pPr>
        <w:rPr>
          <w:rFonts w:ascii="Consolas" w:eastAsia="Consolas" w:hAnsi="Consolas"/>
          <w:szCs w:val="24"/>
        </w:rPr>
      </w:pPr>
    </w:p>
    <w:p w14:paraId="60AD86FF"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BF5F3F"/>
          <w:szCs w:val="24"/>
        </w:rPr>
        <w:t>&lt;%</w:t>
      </w:r>
    </w:p>
    <w:p w14:paraId="7C20CF7B"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t xml:space="preserve">HashMap&lt;String, String&gt; map = </w:t>
      </w:r>
      <w:r>
        <w:rPr>
          <w:rFonts w:ascii="Consolas" w:eastAsia="Consolas" w:hAnsi="Consolas"/>
          <w:b/>
          <w:color w:val="7F0055"/>
          <w:szCs w:val="24"/>
        </w:rPr>
        <w:t>new</w:t>
      </w:r>
      <w:r>
        <w:rPr>
          <w:rFonts w:ascii="Consolas" w:eastAsia="Consolas" w:hAnsi="Consolas"/>
          <w:color w:val="000000"/>
          <w:szCs w:val="24"/>
        </w:rPr>
        <w:t xml:space="preserve"> HashMap&lt;String, String&gt;();</w:t>
      </w:r>
    </w:p>
    <w:p w14:paraId="11C4A2A3"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proofErr w:type="spellStart"/>
      <w:r>
        <w:rPr>
          <w:rFonts w:ascii="Consolas" w:eastAsia="Consolas" w:hAnsi="Consolas"/>
          <w:color w:val="000000"/>
          <w:szCs w:val="24"/>
        </w:rPr>
        <w:t>map.put</w:t>
      </w:r>
      <w:proofErr w:type="spellEnd"/>
      <w:r>
        <w:rPr>
          <w:rFonts w:ascii="Consolas" w:eastAsia="Consolas" w:hAnsi="Consolas"/>
          <w:color w:val="000000"/>
          <w:szCs w:val="24"/>
        </w:rPr>
        <w:t>(</w:t>
      </w:r>
      <w:r>
        <w:rPr>
          <w:rFonts w:ascii="Consolas" w:eastAsia="Consolas" w:hAnsi="Consolas"/>
          <w:color w:val="2A00FF"/>
          <w:szCs w:val="24"/>
        </w:rPr>
        <w:t>"Male"</w:t>
      </w:r>
      <w:r>
        <w:rPr>
          <w:rFonts w:ascii="Consolas" w:eastAsia="Consolas" w:hAnsi="Consolas"/>
          <w:color w:val="000000"/>
          <w:szCs w:val="24"/>
        </w:rPr>
        <w:t xml:space="preserve">, </w:t>
      </w:r>
      <w:r>
        <w:rPr>
          <w:rFonts w:ascii="Consolas" w:eastAsia="Consolas" w:hAnsi="Consolas"/>
          <w:color w:val="2A00FF"/>
          <w:szCs w:val="24"/>
        </w:rPr>
        <w:t>"Male"</w:t>
      </w:r>
      <w:r>
        <w:rPr>
          <w:rFonts w:ascii="Consolas" w:eastAsia="Consolas" w:hAnsi="Consolas"/>
          <w:color w:val="000000"/>
          <w:szCs w:val="24"/>
        </w:rPr>
        <w:t>);</w:t>
      </w:r>
    </w:p>
    <w:p w14:paraId="3FA011EB"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proofErr w:type="spellStart"/>
      <w:r>
        <w:rPr>
          <w:rFonts w:ascii="Consolas" w:eastAsia="Consolas" w:hAnsi="Consolas"/>
          <w:color w:val="000000"/>
          <w:szCs w:val="24"/>
        </w:rPr>
        <w:t>map.put</w:t>
      </w:r>
      <w:proofErr w:type="spellEnd"/>
      <w:r>
        <w:rPr>
          <w:rFonts w:ascii="Consolas" w:eastAsia="Consolas" w:hAnsi="Consolas"/>
          <w:color w:val="000000"/>
          <w:szCs w:val="24"/>
        </w:rPr>
        <w:t>(</w:t>
      </w:r>
      <w:r>
        <w:rPr>
          <w:rFonts w:ascii="Consolas" w:eastAsia="Consolas" w:hAnsi="Consolas"/>
          <w:color w:val="2A00FF"/>
          <w:szCs w:val="24"/>
        </w:rPr>
        <w:t>"Female"</w:t>
      </w:r>
      <w:r>
        <w:rPr>
          <w:rFonts w:ascii="Consolas" w:eastAsia="Consolas" w:hAnsi="Consolas"/>
          <w:color w:val="000000"/>
          <w:szCs w:val="24"/>
        </w:rPr>
        <w:t xml:space="preserve">, </w:t>
      </w:r>
      <w:r>
        <w:rPr>
          <w:rFonts w:ascii="Consolas" w:eastAsia="Consolas" w:hAnsi="Consolas"/>
          <w:color w:val="2A00FF"/>
          <w:szCs w:val="24"/>
        </w:rPr>
        <w:t>"Female"</w:t>
      </w:r>
      <w:r>
        <w:rPr>
          <w:rFonts w:ascii="Consolas" w:eastAsia="Consolas" w:hAnsi="Consolas"/>
          <w:color w:val="000000"/>
          <w:szCs w:val="24"/>
        </w:rPr>
        <w:t>);</w:t>
      </w:r>
    </w:p>
    <w:p w14:paraId="7ADC41E1"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BF5F3F"/>
          <w:szCs w:val="24"/>
        </w:rPr>
        <w:t>%&gt;</w:t>
      </w:r>
    </w:p>
    <w:p w14:paraId="6ED848F3" w14:textId="77777777" w:rsidR="00943B9D" w:rsidRDefault="00943B9D">
      <w:pPr>
        <w:rPr>
          <w:rFonts w:ascii="Consolas" w:eastAsia="Consolas" w:hAnsi="Consolas"/>
          <w:szCs w:val="24"/>
        </w:rPr>
      </w:pPr>
    </w:p>
    <w:p w14:paraId="7A7387FD"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"mb-3"</w:t>
      </w:r>
      <w:r>
        <w:rPr>
          <w:rFonts w:ascii="Consolas" w:eastAsia="Consolas" w:hAnsi="Consolas"/>
          <w:color w:val="008080"/>
          <w:szCs w:val="24"/>
        </w:rPr>
        <w:t>&gt;</w:t>
      </w:r>
    </w:p>
    <w:p w14:paraId="3D34DC89"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label</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"form-label"</w:t>
      </w:r>
      <w:r>
        <w:rPr>
          <w:rFonts w:ascii="Consolas" w:eastAsia="Consolas" w:hAnsi="Consolas"/>
          <w:color w:val="008080"/>
          <w:szCs w:val="24"/>
        </w:rPr>
        <w:t>&gt;</w:t>
      </w:r>
      <w:r>
        <w:rPr>
          <w:rFonts w:ascii="Consolas" w:eastAsia="Consolas" w:hAnsi="Consolas"/>
          <w:color w:val="000000"/>
          <w:szCs w:val="24"/>
        </w:rPr>
        <w:t>Gender</w:t>
      </w:r>
      <w:r>
        <w:rPr>
          <w:rFonts w:ascii="Consolas" w:eastAsia="Consolas" w:hAnsi="Consolas"/>
          <w:color w:val="008080"/>
          <w:szCs w:val="24"/>
        </w:rPr>
        <w:t>&lt;/</w:t>
      </w:r>
      <w:r>
        <w:rPr>
          <w:rFonts w:ascii="Consolas" w:eastAsia="Consolas" w:hAnsi="Consolas"/>
          <w:color w:val="3F7F7F"/>
          <w:szCs w:val="24"/>
        </w:rPr>
        <w:t>label</w:t>
      </w:r>
      <w:r>
        <w:rPr>
          <w:rFonts w:ascii="Consolas" w:eastAsia="Consolas" w:hAnsi="Consolas"/>
          <w:color w:val="008080"/>
          <w:szCs w:val="24"/>
        </w:rPr>
        <w:t>&gt;</w:t>
      </w:r>
    </w:p>
    <w:p w14:paraId="2FFD55B4"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BF5F3F"/>
          <w:szCs w:val="24"/>
        </w:rPr>
        <w:t>&lt;%=</w:t>
      </w:r>
      <w:proofErr w:type="spellStart"/>
      <w:r>
        <w:rPr>
          <w:rFonts w:ascii="Consolas" w:eastAsia="Consolas" w:hAnsi="Consolas"/>
          <w:color w:val="000000"/>
          <w:szCs w:val="24"/>
        </w:rPr>
        <w:t>HTMLUtility.getList</w:t>
      </w:r>
      <w:proofErr w:type="spellEnd"/>
      <w:r>
        <w:rPr>
          <w:rFonts w:ascii="Consolas" w:eastAsia="Consolas" w:hAnsi="Consolas"/>
          <w:color w:val="000000"/>
          <w:szCs w:val="24"/>
        </w:rPr>
        <w:t>(</w:t>
      </w:r>
      <w:r>
        <w:rPr>
          <w:rFonts w:ascii="Consolas" w:eastAsia="Consolas" w:hAnsi="Consolas"/>
          <w:color w:val="2A00FF"/>
          <w:szCs w:val="24"/>
        </w:rPr>
        <w:t>"gender"</w:t>
      </w:r>
      <w:r>
        <w:rPr>
          <w:rFonts w:ascii="Consolas" w:eastAsia="Consolas" w:hAnsi="Consolas"/>
          <w:color w:val="000000"/>
          <w:szCs w:val="24"/>
        </w:rPr>
        <w:t xml:space="preserve">, </w:t>
      </w:r>
      <w:proofErr w:type="spellStart"/>
      <w:r>
        <w:rPr>
          <w:rFonts w:ascii="Consolas" w:eastAsia="Consolas" w:hAnsi="Consolas"/>
          <w:color w:val="000000"/>
          <w:szCs w:val="24"/>
        </w:rPr>
        <w:t>String.valueOf</w:t>
      </w:r>
      <w:proofErr w:type="spellEnd"/>
      <w:r>
        <w:rPr>
          <w:rFonts w:ascii="Consolas" w:eastAsia="Consolas" w:hAnsi="Consolas"/>
          <w:color w:val="000000"/>
          <w:szCs w:val="24"/>
        </w:rPr>
        <w:t>(</w:t>
      </w:r>
      <w:proofErr w:type="spellStart"/>
      <w:r>
        <w:rPr>
          <w:rFonts w:ascii="Consolas" w:eastAsia="Consolas" w:hAnsi="Consolas"/>
          <w:color w:val="000000"/>
          <w:szCs w:val="24"/>
        </w:rPr>
        <w:t>bean.getGender</w:t>
      </w:r>
      <w:proofErr w:type="spellEnd"/>
      <w:r>
        <w:rPr>
          <w:rFonts w:ascii="Consolas" w:eastAsia="Consolas" w:hAnsi="Consolas"/>
          <w:color w:val="000000"/>
          <w:szCs w:val="24"/>
        </w:rPr>
        <w:t>()), map)</w:t>
      </w:r>
      <w:r>
        <w:rPr>
          <w:rFonts w:ascii="Consolas" w:eastAsia="Consolas" w:hAnsi="Consolas"/>
          <w:color w:val="BF5F3F"/>
          <w:szCs w:val="24"/>
        </w:rPr>
        <w:t>%&gt;</w:t>
      </w:r>
    </w:p>
    <w:p w14:paraId="24CD9D61"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"form-text"</w:t>
      </w:r>
      <w:r>
        <w:rPr>
          <w:rFonts w:ascii="Consolas" w:eastAsia="Consolas" w:hAnsi="Consolas"/>
          <w:szCs w:val="24"/>
        </w:rPr>
        <w:t xml:space="preserve"> </w:t>
      </w:r>
      <w:r>
        <w:rPr>
          <w:rFonts w:ascii="Consolas" w:eastAsia="Consolas" w:hAnsi="Consolas"/>
          <w:color w:val="7F007F"/>
          <w:szCs w:val="24"/>
        </w:rPr>
        <w:t>style</w:t>
      </w:r>
      <w:r>
        <w:rPr>
          <w:rFonts w:ascii="Consolas" w:eastAsia="Consolas" w:hAnsi="Consolas"/>
          <w:color w:val="000000"/>
          <w:szCs w:val="24"/>
        </w:rPr>
        <w:t>="</w:t>
      </w:r>
      <w:r>
        <w:rPr>
          <w:rFonts w:ascii="Consolas" w:eastAsia="Consolas" w:hAnsi="Consolas"/>
          <w:color w:val="7F007F"/>
          <w:szCs w:val="24"/>
        </w:rPr>
        <w:t>color</w:t>
      </w:r>
      <w:r>
        <w:rPr>
          <w:rFonts w:ascii="Consolas" w:eastAsia="Consolas" w:hAnsi="Consolas"/>
          <w:color w:val="000000"/>
          <w:szCs w:val="24"/>
        </w:rPr>
        <w:t xml:space="preserve">: </w:t>
      </w:r>
      <w:r>
        <w:rPr>
          <w:rFonts w:ascii="Consolas" w:eastAsia="Consolas" w:hAnsi="Consolas"/>
          <w:i/>
          <w:color w:val="2A00E1"/>
          <w:szCs w:val="24"/>
        </w:rPr>
        <w:t>red</w:t>
      </w:r>
      <w:r>
        <w:rPr>
          <w:rFonts w:ascii="Consolas" w:eastAsia="Consolas" w:hAnsi="Consolas"/>
          <w:color w:val="000000"/>
          <w:szCs w:val="24"/>
        </w:rPr>
        <w:t>"</w:t>
      </w:r>
      <w:r>
        <w:rPr>
          <w:rFonts w:ascii="Consolas" w:eastAsia="Consolas" w:hAnsi="Consolas"/>
          <w:color w:val="008080"/>
          <w:szCs w:val="24"/>
        </w:rPr>
        <w:t>&gt;</w:t>
      </w:r>
      <w:r>
        <w:rPr>
          <w:rFonts w:ascii="Consolas" w:eastAsia="Consolas" w:hAnsi="Consolas"/>
          <w:color w:val="BF5F3F"/>
          <w:szCs w:val="24"/>
        </w:rPr>
        <w:t>&lt;%=</w:t>
      </w:r>
      <w:proofErr w:type="spellStart"/>
      <w:r>
        <w:rPr>
          <w:rFonts w:ascii="Consolas" w:eastAsia="Consolas" w:hAnsi="Consolas"/>
          <w:color w:val="000000"/>
          <w:szCs w:val="24"/>
        </w:rPr>
        <w:t>ServletUtility.getErrorMessage</w:t>
      </w:r>
      <w:proofErr w:type="spellEnd"/>
      <w:r>
        <w:rPr>
          <w:rFonts w:ascii="Consolas" w:eastAsia="Consolas" w:hAnsi="Consolas"/>
          <w:color w:val="000000"/>
          <w:szCs w:val="24"/>
        </w:rPr>
        <w:t>(</w:t>
      </w:r>
      <w:r>
        <w:rPr>
          <w:rFonts w:ascii="Consolas" w:eastAsia="Consolas" w:hAnsi="Consolas"/>
          <w:color w:val="2A00FF"/>
          <w:szCs w:val="24"/>
        </w:rPr>
        <w:t>"gender"</w:t>
      </w:r>
      <w:r>
        <w:rPr>
          <w:rFonts w:ascii="Consolas" w:eastAsia="Consolas" w:hAnsi="Consolas"/>
          <w:color w:val="000000"/>
          <w:szCs w:val="24"/>
        </w:rPr>
        <w:t>, request)</w:t>
      </w:r>
      <w:r>
        <w:rPr>
          <w:rFonts w:ascii="Consolas" w:eastAsia="Consolas" w:hAnsi="Consolas"/>
          <w:color w:val="BF5F3F"/>
          <w:szCs w:val="24"/>
        </w:rPr>
        <w:t>%&gt;</w:t>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color w:val="008080"/>
          <w:szCs w:val="24"/>
        </w:rPr>
        <w:t>&gt;</w:t>
      </w:r>
    </w:p>
    <w:p w14:paraId="7F1B548C"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color w:val="008080"/>
          <w:szCs w:val="24"/>
        </w:rPr>
        <w:t>&gt;</w:t>
      </w:r>
    </w:p>
    <w:p w14:paraId="5687758B"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p>
    <w:p w14:paraId="25B54AE9"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p>
    <w:p w14:paraId="37079853" w14:textId="77777777" w:rsidR="00943B9D" w:rsidRDefault="00000000">
      <w:pPr>
        <w:rPr>
          <w:rFonts w:ascii="Consolas" w:eastAsia="Consolas" w:hAnsi="Consolas"/>
          <w:szCs w:val="24"/>
        </w:rPr>
      </w:pP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"mb-3"</w:t>
      </w:r>
      <w:r>
        <w:rPr>
          <w:rFonts w:ascii="Consolas" w:eastAsia="Consolas" w:hAnsi="Consolas"/>
          <w:color w:val="008080"/>
          <w:szCs w:val="24"/>
        </w:rPr>
        <w:t>&gt;</w:t>
      </w:r>
    </w:p>
    <w:p w14:paraId="396B6D29"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label</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"form-label"</w:t>
      </w:r>
      <w:r>
        <w:rPr>
          <w:rFonts w:ascii="Consolas" w:eastAsia="Consolas" w:hAnsi="Consolas"/>
          <w:color w:val="008080"/>
          <w:szCs w:val="24"/>
        </w:rPr>
        <w:t>&gt;</w:t>
      </w:r>
      <w:r>
        <w:rPr>
          <w:rFonts w:ascii="Consolas" w:eastAsia="Consolas" w:hAnsi="Consolas"/>
          <w:color w:val="000000"/>
          <w:szCs w:val="24"/>
        </w:rPr>
        <w:t>Specialty</w:t>
      </w:r>
      <w:r>
        <w:rPr>
          <w:rFonts w:ascii="Consolas" w:eastAsia="Consolas" w:hAnsi="Consolas"/>
          <w:color w:val="008080"/>
          <w:szCs w:val="24"/>
        </w:rPr>
        <w:t>&lt;/</w:t>
      </w:r>
      <w:r>
        <w:rPr>
          <w:rFonts w:ascii="Consolas" w:eastAsia="Consolas" w:hAnsi="Consolas"/>
          <w:color w:val="3F7F7F"/>
          <w:szCs w:val="24"/>
        </w:rPr>
        <w:t>label</w:t>
      </w:r>
      <w:r>
        <w:rPr>
          <w:rFonts w:ascii="Consolas" w:eastAsia="Consolas" w:hAnsi="Consolas"/>
          <w:color w:val="008080"/>
          <w:szCs w:val="24"/>
        </w:rPr>
        <w:t>&gt;</w:t>
      </w:r>
      <w:r>
        <w:rPr>
          <w:rFonts w:ascii="Consolas" w:eastAsia="Consolas" w:hAnsi="Consolas"/>
          <w:color w:val="000000"/>
          <w:szCs w:val="24"/>
        </w:rPr>
        <w:t xml:space="preserve"> </w:t>
      </w:r>
      <w:r>
        <w:rPr>
          <w:rFonts w:ascii="Consolas" w:eastAsia="Consolas" w:hAnsi="Consolas"/>
          <w:color w:val="008080"/>
          <w:szCs w:val="24"/>
        </w:rPr>
        <w:t>&lt;</w:t>
      </w:r>
      <w:r>
        <w:rPr>
          <w:rFonts w:ascii="Consolas" w:eastAsia="Consolas" w:hAnsi="Consolas"/>
          <w:color w:val="3F7F7F"/>
          <w:szCs w:val="24"/>
        </w:rPr>
        <w:t>input</w:t>
      </w:r>
      <w:r>
        <w:rPr>
          <w:rFonts w:ascii="Consolas" w:eastAsia="Consolas" w:hAnsi="Consolas"/>
          <w:szCs w:val="24"/>
        </w:rPr>
        <w:t xml:space="preserve"> </w:t>
      </w:r>
      <w:r>
        <w:rPr>
          <w:rFonts w:ascii="Consolas" w:eastAsia="Consolas" w:hAnsi="Consolas"/>
          <w:color w:val="7F007F"/>
          <w:szCs w:val="24"/>
        </w:rPr>
        <w:t>type</w:t>
      </w:r>
      <w:r>
        <w:rPr>
          <w:rFonts w:ascii="Consolas" w:eastAsia="Consolas" w:hAnsi="Consolas"/>
          <w:color w:val="000000"/>
          <w:szCs w:val="24"/>
        </w:rPr>
        <w:t>=</w:t>
      </w:r>
      <w:r>
        <w:rPr>
          <w:rFonts w:ascii="Consolas" w:eastAsia="Consolas" w:hAnsi="Consolas"/>
          <w:i/>
          <w:color w:val="2A00FF"/>
          <w:szCs w:val="24"/>
        </w:rPr>
        <w:t>"text"</w:t>
      </w:r>
    </w:p>
    <w:p w14:paraId="6947A2E5" w14:textId="77777777" w:rsidR="00943B9D" w:rsidRDefault="00000000">
      <w:pPr>
        <w:rPr>
          <w:rFonts w:ascii="Consolas" w:eastAsia="Consolas" w:hAnsi="Consolas"/>
          <w:szCs w:val="24"/>
        </w:rPr>
      </w:pP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"form-control"</w:t>
      </w:r>
      <w:r>
        <w:rPr>
          <w:rFonts w:ascii="Consolas" w:eastAsia="Consolas" w:hAnsi="Consolas"/>
          <w:szCs w:val="24"/>
        </w:rPr>
        <w:t xml:space="preserve"> </w:t>
      </w:r>
      <w:r>
        <w:rPr>
          <w:rFonts w:ascii="Consolas" w:eastAsia="Consolas" w:hAnsi="Consolas"/>
          <w:color w:val="7F007F"/>
          <w:szCs w:val="24"/>
        </w:rPr>
        <w:t>name</w:t>
      </w:r>
      <w:r>
        <w:rPr>
          <w:rFonts w:ascii="Consolas" w:eastAsia="Consolas" w:hAnsi="Consolas"/>
          <w:color w:val="000000"/>
          <w:szCs w:val="24"/>
        </w:rPr>
        <w:t>=</w:t>
      </w:r>
      <w:r>
        <w:rPr>
          <w:rFonts w:ascii="Consolas" w:eastAsia="Consolas" w:hAnsi="Consolas"/>
          <w:i/>
          <w:color w:val="2A00FF"/>
          <w:szCs w:val="24"/>
        </w:rPr>
        <w:t>"category"</w:t>
      </w:r>
    </w:p>
    <w:p w14:paraId="7C4125B2" w14:textId="77777777" w:rsidR="00943B9D" w:rsidRDefault="00000000">
      <w:pPr>
        <w:rPr>
          <w:rFonts w:ascii="Consolas" w:eastAsia="Consolas" w:hAnsi="Consolas"/>
          <w:szCs w:val="24"/>
        </w:rPr>
      </w:pP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placeholder</w:t>
      </w:r>
      <w:r>
        <w:rPr>
          <w:rFonts w:ascii="Consolas" w:eastAsia="Consolas" w:hAnsi="Consolas"/>
          <w:color w:val="000000"/>
          <w:szCs w:val="24"/>
        </w:rPr>
        <w:t>=</w:t>
      </w:r>
      <w:r>
        <w:rPr>
          <w:rFonts w:ascii="Consolas" w:eastAsia="Consolas" w:hAnsi="Consolas"/>
          <w:i/>
          <w:color w:val="2A00FF"/>
          <w:szCs w:val="24"/>
        </w:rPr>
        <w:t>"Enter Specialty here..."</w:t>
      </w:r>
    </w:p>
    <w:p w14:paraId="6A501D31" w14:textId="77777777" w:rsidR="00943B9D" w:rsidRDefault="00000000">
      <w:pPr>
        <w:rPr>
          <w:rFonts w:ascii="Consolas" w:eastAsia="Consolas" w:hAnsi="Consolas"/>
          <w:szCs w:val="24"/>
        </w:rPr>
      </w:pP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value</w:t>
      </w:r>
      <w:r>
        <w:rPr>
          <w:rFonts w:ascii="Consolas" w:eastAsia="Consolas" w:hAnsi="Consolas"/>
          <w:color w:val="000000"/>
          <w:szCs w:val="24"/>
        </w:rPr>
        <w:t>=</w:t>
      </w:r>
      <w:r>
        <w:rPr>
          <w:rFonts w:ascii="Consolas" w:eastAsia="Consolas" w:hAnsi="Consolas"/>
          <w:i/>
          <w:color w:val="2A00FF"/>
          <w:szCs w:val="24"/>
        </w:rPr>
        <w:t>"</w:t>
      </w:r>
      <w:r>
        <w:rPr>
          <w:rFonts w:ascii="Consolas" w:eastAsia="Consolas" w:hAnsi="Consolas"/>
          <w:color w:val="BF5F3F"/>
          <w:szCs w:val="24"/>
        </w:rPr>
        <w:t>&lt;%=</w:t>
      </w:r>
      <w:proofErr w:type="spellStart"/>
      <w:r>
        <w:rPr>
          <w:rFonts w:ascii="Consolas" w:eastAsia="Consolas" w:hAnsi="Consolas"/>
          <w:color w:val="000000"/>
          <w:szCs w:val="24"/>
        </w:rPr>
        <w:t>DataUtility.getStringData</w:t>
      </w:r>
      <w:proofErr w:type="spellEnd"/>
      <w:r>
        <w:rPr>
          <w:rFonts w:ascii="Consolas" w:eastAsia="Consolas" w:hAnsi="Consolas"/>
          <w:color w:val="000000"/>
          <w:szCs w:val="24"/>
        </w:rPr>
        <w:t>(</w:t>
      </w:r>
      <w:proofErr w:type="spellStart"/>
      <w:r>
        <w:rPr>
          <w:rFonts w:ascii="Consolas" w:eastAsia="Consolas" w:hAnsi="Consolas"/>
          <w:color w:val="000000"/>
          <w:szCs w:val="24"/>
        </w:rPr>
        <w:t>bean.getCategory</w:t>
      </w:r>
      <w:proofErr w:type="spellEnd"/>
      <w:r>
        <w:rPr>
          <w:rFonts w:ascii="Consolas" w:eastAsia="Consolas" w:hAnsi="Consolas"/>
          <w:color w:val="000000"/>
          <w:szCs w:val="24"/>
        </w:rPr>
        <w:t>())</w:t>
      </w:r>
      <w:r>
        <w:rPr>
          <w:rFonts w:ascii="Consolas" w:eastAsia="Consolas" w:hAnsi="Consolas"/>
          <w:color w:val="BF5F3F"/>
          <w:szCs w:val="24"/>
        </w:rPr>
        <w:t>%&gt;</w:t>
      </w:r>
      <w:r>
        <w:rPr>
          <w:rFonts w:ascii="Consolas" w:eastAsia="Consolas" w:hAnsi="Consolas"/>
          <w:i/>
          <w:color w:val="2A00FF"/>
          <w:szCs w:val="24"/>
        </w:rPr>
        <w:t>"</w:t>
      </w:r>
      <w:r>
        <w:rPr>
          <w:rFonts w:ascii="Consolas" w:eastAsia="Consolas" w:hAnsi="Consolas"/>
          <w:color w:val="008080"/>
          <w:szCs w:val="24"/>
        </w:rPr>
        <w:t>&gt;</w:t>
      </w:r>
    </w:p>
    <w:p w14:paraId="1E7CC0A3" w14:textId="77777777" w:rsidR="00943B9D" w:rsidRDefault="00943B9D">
      <w:pPr>
        <w:rPr>
          <w:rFonts w:ascii="Consolas" w:eastAsia="Consolas" w:hAnsi="Consolas"/>
          <w:szCs w:val="24"/>
        </w:rPr>
      </w:pPr>
    </w:p>
    <w:p w14:paraId="32F6ECE8"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"form-text"</w:t>
      </w:r>
      <w:r>
        <w:rPr>
          <w:rFonts w:ascii="Consolas" w:eastAsia="Consolas" w:hAnsi="Consolas"/>
          <w:szCs w:val="24"/>
        </w:rPr>
        <w:t xml:space="preserve"> </w:t>
      </w:r>
      <w:r>
        <w:rPr>
          <w:rFonts w:ascii="Consolas" w:eastAsia="Consolas" w:hAnsi="Consolas"/>
          <w:color w:val="7F007F"/>
          <w:szCs w:val="24"/>
        </w:rPr>
        <w:t>style</w:t>
      </w:r>
      <w:r>
        <w:rPr>
          <w:rFonts w:ascii="Consolas" w:eastAsia="Consolas" w:hAnsi="Consolas"/>
          <w:color w:val="000000"/>
          <w:szCs w:val="24"/>
        </w:rPr>
        <w:t>="</w:t>
      </w:r>
      <w:r>
        <w:rPr>
          <w:rFonts w:ascii="Consolas" w:eastAsia="Consolas" w:hAnsi="Consolas"/>
          <w:color w:val="7F007F"/>
          <w:szCs w:val="24"/>
        </w:rPr>
        <w:t>color</w:t>
      </w:r>
      <w:r>
        <w:rPr>
          <w:rFonts w:ascii="Consolas" w:eastAsia="Consolas" w:hAnsi="Consolas"/>
          <w:color w:val="000000"/>
          <w:szCs w:val="24"/>
        </w:rPr>
        <w:t xml:space="preserve">: </w:t>
      </w:r>
      <w:r>
        <w:rPr>
          <w:rFonts w:ascii="Consolas" w:eastAsia="Consolas" w:hAnsi="Consolas"/>
          <w:i/>
          <w:color w:val="2A00E1"/>
          <w:szCs w:val="24"/>
        </w:rPr>
        <w:t>red</w:t>
      </w:r>
      <w:r>
        <w:rPr>
          <w:rFonts w:ascii="Consolas" w:eastAsia="Consolas" w:hAnsi="Consolas"/>
          <w:color w:val="000000"/>
          <w:szCs w:val="24"/>
        </w:rPr>
        <w:t>"</w:t>
      </w:r>
      <w:r>
        <w:rPr>
          <w:rFonts w:ascii="Consolas" w:eastAsia="Consolas" w:hAnsi="Consolas"/>
          <w:color w:val="008080"/>
          <w:szCs w:val="24"/>
        </w:rPr>
        <w:t>&gt;</w:t>
      </w:r>
      <w:r>
        <w:rPr>
          <w:rFonts w:ascii="Consolas" w:eastAsia="Consolas" w:hAnsi="Consolas"/>
          <w:color w:val="BF5F3F"/>
          <w:szCs w:val="24"/>
        </w:rPr>
        <w:t>&lt;%=</w:t>
      </w:r>
      <w:proofErr w:type="spellStart"/>
      <w:r>
        <w:rPr>
          <w:rFonts w:ascii="Consolas" w:eastAsia="Consolas" w:hAnsi="Consolas"/>
          <w:color w:val="000000"/>
          <w:szCs w:val="24"/>
        </w:rPr>
        <w:t>ServletUtility.getErrorMessage</w:t>
      </w:r>
      <w:proofErr w:type="spellEnd"/>
      <w:r>
        <w:rPr>
          <w:rFonts w:ascii="Consolas" w:eastAsia="Consolas" w:hAnsi="Consolas"/>
          <w:color w:val="000000"/>
          <w:szCs w:val="24"/>
        </w:rPr>
        <w:t>(</w:t>
      </w:r>
      <w:r>
        <w:rPr>
          <w:rFonts w:ascii="Consolas" w:eastAsia="Consolas" w:hAnsi="Consolas"/>
          <w:color w:val="2A00FF"/>
          <w:szCs w:val="24"/>
        </w:rPr>
        <w:t>"category"</w:t>
      </w:r>
      <w:r>
        <w:rPr>
          <w:rFonts w:ascii="Consolas" w:eastAsia="Consolas" w:hAnsi="Consolas"/>
          <w:color w:val="000000"/>
          <w:szCs w:val="24"/>
        </w:rPr>
        <w:t>, request)</w:t>
      </w:r>
      <w:r>
        <w:rPr>
          <w:rFonts w:ascii="Consolas" w:eastAsia="Consolas" w:hAnsi="Consolas"/>
          <w:color w:val="BF5F3F"/>
          <w:szCs w:val="24"/>
        </w:rPr>
        <w:t>%&gt;</w:t>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color w:val="008080"/>
          <w:szCs w:val="24"/>
        </w:rPr>
        <w:t>&gt;</w:t>
      </w:r>
    </w:p>
    <w:p w14:paraId="45EB42E4"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color w:val="008080"/>
          <w:szCs w:val="24"/>
        </w:rPr>
        <w:t>&gt;</w:t>
      </w:r>
    </w:p>
    <w:p w14:paraId="6D721106" w14:textId="77777777" w:rsidR="00943B9D" w:rsidRDefault="00943B9D">
      <w:pPr>
        <w:rPr>
          <w:rFonts w:ascii="Consolas" w:eastAsia="Consolas" w:hAnsi="Consolas"/>
          <w:szCs w:val="24"/>
        </w:rPr>
      </w:pPr>
    </w:p>
    <w:p w14:paraId="4C03F81C" w14:textId="77777777" w:rsidR="00943B9D" w:rsidRDefault="00000000">
      <w:pPr>
        <w:rPr>
          <w:rFonts w:ascii="Consolas" w:eastAsia="Consolas" w:hAnsi="Consolas"/>
          <w:szCs w:val="24"/>
        </w:rPr>
      </w:pP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"mb-3"</w:t>
      </w:r>
      <w:r>
        <w:rPr>
          <w:rFonts w:ascii="Consolas" w:eastAsia="Consolas" w:hAnsi="Consolas"/>
          <w:color w:val="008080"/>
          <w:szCs w:val="24"/>
        </w:rPr>
        <w:t>&gt;</w:t>
      </w:r>
    </w:p>
    <w:p w14:paraId="4F52176C"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label</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"form-label"</w:t>
      </w:r>
      <w:r>
        <w:rPr>
          <w:rFonts w:ascii="Consolas" w:eastAsia="Consolas" w:hAnsi="Consolas"/>
          <w:color w:val="008080"/>
          <w:szCs w:val="24"/>
        </w:rPr>
        <w:t>&gt;</w:t>
      </w:r>
      <w:r>
        <w:rPr>
          <w:rFonts w:ascii="Consolas" w:eastAsia="Consolas" w:hAnsi="Consolas"/>
          <w:color w:val="000000"/>
          <w:szCs w:val="24"/>
        </w:rPr>
        <w:t>Fees</w:t>
      </w:r>
      <w:r>
        <w:rPr>
          <w:rFonts w:ascii="Consolas" w:eastAsia="Consolas" w:hAnsi="Consolas"/>
          <w:color w:val="008080"/>
          <w:szCs w:val="24"/>
        </w:rPr>
        <w:t>&lt;/</w:t>
      </w:r>
      <w:r>
        <w:rPr>
          <w:rFonts w:ascii="Consolas" w:eastAsia="Consolas" w:hAnsi="Consolas"/>
          <w:color w:val="3F7F7F"/>
          <w:szCs w:val="24"/>
        </w:rPr>
        <w:t>label</w:t>
      </w:r>
      <w:r>
        <w:rPr>
          <w:rFonts w:ascii="Consolas" w:eastAsia="Consolas" w:hAnsi="Consolas"/>
          <w:color w:val="008080"/>
          <w:szCs w:val="24"/>
        </w:rPr>
        <w:t>&gt;</w:t>
      </w:r>
      <w:r>
        <w:rPr>
          <w:rFonts w:ascii="Consolas" w:eastAsia="Consolas" w:hAnsi="Consolas"/>
          <w:color w:val="000000"/>
          <w:szCs w:val="24"/>
        </w:rPr>
        <w:t xml:space="preserve"> </w:t>
      </w:r>
      <w:r>
        <w:rPr>
          <w:rFonts w:ascii="Consolas" w:eastAsia="Consolas" w:hAnsi="Consolas"/>
          <w:color w:val="008080"/>
          <w:szCs w:val="24"/>
        </w:rPr>
        <w:t>&lt;</w:t>
      </w:r>
      <w:r>
        <w:rPr>
          <w:rFonts w:ascii="Consolas" w:eastAsia="Consolas" w:hAnsi="Consolas"/>
          <w:color w:val="3F7F7F"/>
          <w:szCs w:val="24"/>
        </w:rPr>
        <w:t>input</w:t>
      </w:r>
      <w:r>
        <w:rPr>
          <w:rFonts w:ascii="Consolas" w:eastAsia="Consolas" w:hAnsi="Consolas"/>
          <w:szCs w:val="24"/>
        </w:rPr>
        <w:t xml:space="preserve"> </w:t>
      </w:r>
      <w:r>
        <w:rPr>
          <w:rFonts w:ascii="Consolas" w:eastAsia="Consolas" w:hAnsi="Consolas"/>
          <w:color w:val="7F007F"/>
          <w:szCs w:val="24"/>
        </w:rPr>
        <w:t>type</w:t>
      </w:r>
      <w:r>
        <w:rPr>
          <w:rFonts w:ascii="Consolas" w:eastAsia="Consolas" w:hAnsi="Consolas"/>
          <w:color w:val="000000"/>
          <w:szCs w:val="24"/>
        </w:rPr>
        <w:t>=</w:t>
      </w:r>
      <w:r>
        <w:rPr>
          <w:rFonts w:ascii="Consolas" w:eastAsia="Consolas" w:hAnsi="Consolas"/>
          <w:i/>
          <w:color w:val="2A00FF"/>
          <w:szCs w:val="24"/>
        </w:rPr>
        <w:t>"text"</w:t>
      </w:r>
    </w:p>
    <w:p w14:paraId="1B596E7E" w14:textId="77777777" w:rsidR="00943B9D" w:rsidRDefault="00000000">
      <w:pPr>
        <w:rPr>
          <w:rFonts w:ascii="Consolas" w:eastAsia="Consolas" w:hAnsi="Consolas"/>
          <w:szCs w:val="24"/>
        </w:rPr>
      </w:pP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"form-control"</w:t>
      </w:r>
      <w:r>
        <w:rPr>
          <w:rFonts w:ascii="Consolas" w:eastAsia="Consolas" w:hAnsi="Consolas"/>
          <w:szCs w:val="24"/>
        </w:rPr>
        <w:t xml:space="preserve"> </w:t>
      </w:r>
      <w:r>
        <w:rPr>
          <w:rFonts w:ascii="Consolas" w:eastAsia="Consolas" w:hAnsi="Consolas"/>
          <w:color w:val="7F007F"/>
          <w:szCs w:val="24"/>
        </w:rPr>
        <w:t>name</w:t>
      </w:r>
      <w:r>
        <w:rPr>
          <w:rFonts w:ascii="Consolas" w:eastAsia="Consolas" w:hAnsi="Consolas"/>
          <w:color w:val="000000"/>
          <w:szCs w:val="24"/>
        </w:rPr>
        <w:t>=</w:t>
      </w:r>
      <w:r>
        <w:rPr>
          <w:rFonts w:ascii="Consolas" w:eastAsia="Consolas" w:hAnsi="Consolas"/>
          <w:i/>
          <w:color w:val="2A00FF"/>
          <w:szCs w:val="24"/>
        </w:rPr>
        <w:t>"fees"</w:t>
      </w:r>
    </w:p>
    <w:p w14:paraId="50F08C99" w14:textId="77777777" w:rsidR="00943B9D" w:rsidRDefault="00000000">
      <w:pPr>
        <w:rPr>
          <w:rFonts w:ascii="Consolas" w:eastAsia="Consolas" w:hAnsi="Consolas"/>
          <w:szCs w:val="24"/>
        </w:rPr>
      </w:pP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placeholder</w:t>
      </w:r>
      <w:r>
        <w:rPr>
          <w:rFonts w:ascii="Consolas" w:eastAsia="Consolas" w:hAnsi="Consolas"/>
          <w:color w:val="000000"/>
          <w:szCs w:val="24"/>
        </w:rPr>
        <w:t>=</w:t>
      </w:r>
      <w:r>
        <w:rPr>
          <w:rFonts w:ascii="Consolas" w:eastAsia="Consolas" w:hAnsi="Consolas"/>
          <w:i/>
          <w:color w:val="2A00FF"/>
          <w:szCs w:val="24"/>
        </w:rPr>
        <w:t>"Enter Fees here..."</w:t>
      </w:r>
    </w:p>
    <w:p w14:paraId="374EA598" w14:textId="77777777" w:rsidR="00943B9D" w:rsidRDefault="00000000">
      <w:pPr>
        <w:rPr>
          <w:rFonts w:ascii="Consolas" w:eastAsia="Consolas" w:hAnsi="Consolas"/>
          <w:szCs w:val="24"/>
        </w:rPr>
      </w:pP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value</w:t>
      </w:r>
      <w:r>
        <w:rPr>
          <w:rFonts w:ascii="Consolas" w:eastAsia="Consolas" w:hAnsi="Consolas"/>
          <w:color w:val="000000"/>
          <w:szCs w:val="24"/>
        </w:rPr>
        <w:t>=</w:t>
      </w:r>
      <w:r>
        <w:rPr>
          <w:rFonts w:ascii="Consolas" w:eastAsia="Consolas" w:hAnsi="Consolas"/>
          <w:i/>
          <w:color w:val="2A00FF"/>
          <w:szCs w:val="24"/>
        </w:rPr>
        <w:t>"</w:t>
      </w:r>
      <w:r>
        <w:rPr>
          <w:rFonts w:ascii="Consolas" w:eastAsia="Consolas" w:hAnsi="Consolas"/>
          <w:color w:val="BF5F3F"/>
          <w:szCs w:val="24"/>
        </w:rPr>
        <w:t>&lt;%=</w:t>
      </w:r>
      <w:proofErr w:type="spellStart"/>
      <w:r>
        <w:rPr>
          <w:rFonts w:ascii="Consolas" w:eastAsia="Consolas" w:hAnsi="Consolas"/>
          <w:color w:val="000000"/>
          <w:szCs w:val="24"/>
        </w:rPr>
        <w:t>DataUtility.getStringData</w:t>
      </w:r>
      <w:proofErr w:type="spellEnd"/>
      <w:r>
        <w:rPr>
          <w:rFonts w:ascii="Consolas" w:eastAsia="Consolas" w:hAnsi="Consolas"/>
          <w:color w:val="000000"/>
          <w:szCs w:val="24"/>
        </w:rPr>
        <w:t>(</w:t>
      </w:r>
      <w:proofErr w:type="spellStart"/>
      <w:r>
        <w:rPr>
          <w:rFonts w:ascii="Consolas" w:eastAsia="Consolas" w:hAnsi="Consolas"/>
          <w:color w:val="000000"/>
          <w:szCs w:val="24"/>
        </w:rPr>
        <w:t>bean.getFees</w:t>
      </w:r>
      <w:proofErr w:type="spellEnd"/>
      <w:r>
        <w:rPr>
          <w:rFonts w:ascii="Consolas" w:eastAsia="Consolas" w:hAnsi="Consolas"/>
          <w:color w:val="000000"/>
          <w:szCs w:val="24"/>
        </w:rPr>
        <w:t>())</w:t>
      </w:r>
      <w:r>
        <w:rPr>
          <w:rFonts w:ascii="Consolas" w:eastAsia="Consolas" w:hAnsi="Consolas"/>
          <w:color w:val="BF5F3F"/>
          <w:szCs w:val="24"/>
        </w:rPr>
        <w:t>%&gt;</w:t>
      </w:r>
      <w:r>
        <w:rPr>
          <w:rFonts w:ascii="Consolas" w:eastAsia="Consolas" w:hAnsi="Consolas"/>
          <w:i/>
          <w:color w:val="2A00FF"/>
          <w:szCs w:val="24"/>
        </w:rPr>
        <w:t>"</w:t>
      </w:r>
      <w:r>
        <w:rPr>
          <w:rFonts w:ascii="Consolas" w:eastAsia="Consolas" w:hAnsi="Consolas"/>
          <w:color w:val="008080"/>
          <w:szCs w:val="24"/>
        </w:rPr>
        <w:t>&gt;</w:t>
      </w:r>
    </w:p>
    <w:p w14:paraId="5F339427" w14:textId="77777777" w:rsidR="00943B9D" w:rsidRDefault="00943B9D">
      <w:pPr>
        <w:rPr>
          <w:rFonts w:ascii="Consolas" w:eastAsia="Consolas" w:hAnsi="Consolas"/>
          <w:szCs w:val="24"/>
        </w:rPr>
      </w:pPr>
    </w:p>
    <w:p w14:paraId="58C79780"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"form-text"</w:t>
      </w:r>
      <w:r>
        <w:rPr>
          <w:rFonts w:ascii="Consolas" w:eastAsia="Consolas" w:hAnsi="Consolas"/>
          <w:szCs w:val="24"/>
        </w:rPr>
        <w:t xml:space="preserve"> </w:t>
      </w:r>
      <w:r>
        <w:rPr>
          <w:rFonts w:ascii="Consolas" w:eastAsia="Consolas" w:hAnsi="Consolas"/>
          <w:color w:val="7F007F"/>
          <w:szCs w:val="24"/>
        </w:rPr>
        <w:t>style</w:t>
      </w:r>
      <w:r>
        <w:rPr>
          <w:rFonts w:ascii="Consolas" w:eastAsia="Consolas" w:hAnsi="Consolas"/>
          <w:color w:val="000000"/>
          <w:szCs w:val="24"/>
        </w:rPr>
        <w:t>="</w:t>
      </w:r>
      <w:r>
        <w:rPr>
          <w:rFonts w:ascii="Consolas" w:eastAsia="Consolas" w:hAnsi="Consolas"/>
          <w:color w:val="7F007F"/>
          <w:szCs w:val="24"/>
        </w:rPr>
        <w:t>color</w:t>
      </w:r>
      <w:r>
        <w:rPr>
          <w:rFonts w:ascii="Consolas" w:eastAsia="Consolas" w:hAnsi="Consolas"/>
          <w:color w:val="000000"/>
          <w:szCs w:val="24"/>
        </w:rPr>
        <w:t xml:space="preserve">: </w:t>
      </w:r>
      <w:r>
        <w:rPr>
          <w:rFonts w:ascii="Consolas" w:eastAsia="Consolas" w:hAnsi="Consolas"/>
          <w:i/>
          <w:color w:val="2A00E1"/>
          <w:szCs w:val="24"/>
        </w:rPr>
        <w:t>red</w:t>
      </w:r>
      <w:r>
        <w:rPr>
          <w:rFonts w:ascii="Consolas" w:eastAsia="Consolas" w:hAnsi="Consolas"/>
          <w:color w:val="000000"/>
          <w:szCs w:val="24"/>
        </w:rPr>
        <w:t>"</w:t>
      </w:r>
      <w:r>
        <w:rPr>
          <w:rFonts w:ascii="Consolas" w:eastAsia="Consolas" w:hAnsi="Consolas"/>
          <w:color w:val="008080"/>
          <w:szCs w:val="24"/>
        </w:rPr>
        <w:t>&gt;</w:t>
      </w:r>
      <w:r>
        <w:rPr>
          <w:rFonts w:ascii="Consolas" w:eastAsia="Consolas" w:hAnsi="Consolas"/>
          <w:color w:val="BF5F3F"/>
          <w:szCs w:val="24"/>
        </w:rPr>
        <w:t>&lt;%=</w:t>
      </w:r>
      <w:proofErr w:type="spellStart"/>
      <w:r>
        <w:rPr>
          <w:rFonts w:ascii="Consolas" w:eastAsia="Consolas" w:hAnsi="Consolas"/>
          <w:color w:val="000000"/>
          <w:szCs w:val="24"/>
        </w:rPr>
        <w:t>ServletUtility.getErrorMessage</w:t>
      </w:r>
      <w:proofErr w:type="spellEnd"/>
      <w:r>
        <w:rPr>
          <w:rFonts w:ascii="Consolas" w:eastAsia="Consolas" w:hAnsi="Consolas"/>
          <w:color w:val="000000"/>
          <w:szCs w:val="24"/>
        </w:rPr>
        <w:t>(</w:t>
      </w:r>
      <w:r>
        <w:rPr>
          <w:rFonts w:ascii="Consolas" w:eastAsia="Consolas" w:hAnsi="Consolas"/>
          <w:color w:val="2A00FF"/>
          <w:szCs w:val="24"/>
        </w:rPr>
        <w:t>"fees"</w:t>
      </w:r>
      <w:r>
        <w:rPr>
          <w:rFonts w:ascii="Consolas" w:eastAsia="Consolas" w:hAnsi="Consolas"/>
          <w:color w:val="000000"/>
          <w:szCs w:val="24"/>
        </w:rPr>
        <w:t>, request)</w:t>
      </w:r>
      <w:r>
        <w:rPr>
          <w:rFonts w:ascii="Consolas" w:eastAsia="Consolas" w:hAnsi="Consolas"/>
          <w:color w:val="BF5F3F"/>
          <w:szCs w:val="24"/>
        </w:rPr>
        <w:t>%&gt;</w:t>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color w:val="008080"/>
          <w:szCs w:val="24"/>
        </w:rPr>
        <w:t>&gt;</w:t>
      </w:r>
    </w:p>
    <w:p w14:paraId="7C0BE296"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color w:val="008080"/>
          <w:szCs w:val="24"/>
        </w:rPr>
        <w:t>&gt;</w:t>
      </w:r>
    </w:p>
    <w:p w14:paraId="6F009391"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p>
    <w:p w14:paraId="042A2448"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"mb-3"</w:t>
      </w:r>
      <w:r>
        <w:rPr>
          <w:rFonts w:ascii="Consolas" w:eastAsia="Consolas" w:hAnsi="Consolas"/>
          <w:color w:val="008080"/>
          <w:szCs w:val="24"/>
        </w:rPr>
        <w:t>&gt;</w:t>
      </w:r>
    </w:p>
    <w:p w14:paraId="5FBE8258"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label</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"form-label"</w:t>
      </w:r>
      <w:r>
        <w:rPr>
          <w:rFonts w:ascii="Consolas" w:eastAsia="Consolas" w:hAnsi="Consolas"/>
          <w:color w:val="008080"/>
          <w:szCs w:val="24"/>
        </w:rPr>
        <w:t>&gt;</w:t>
      </w:r>
      <w:r>
        <w:rPr>
          <w:rFonts w:ascii="Consolas" w:eastAsia="Consolas" w:hAnsi="Consolas"/>
          <w:color w:val="000000"/>
          <w:szCs w:val="24"/>
        </w:rPr>
        <w:t>Experience</w:t>
      </w:r>
      <w:r>
        <w:rPr>
          <w:rFonts w:ascii="Consolas" w:eastAsia="Consolas" w:hAnsi="Consolas"/>
          <w:color w:val="008080"/>
          <w:szCs w:val="24"/>
        </w:rPr>
        <w:t>&lt;/</w:t>
      </w:r>
      <w:r>
        <w:rPr>
          <w:rFonts w:ascii="Consolas" w:eastAsia="Consolas" w:hAnsi="Consolas"/>
          <w:color w:val="3F7F7F"/>
          <w:szCs w:val="24"/>
        </w:rPr>
        <w:t>label</w:t>
      </w:r>
      <w:r>
        <w:rPr>
          <w:rFonts w:ascii="Consolas" w:eastAsia="Consolas" w:hAnsi="Consolas"/>
          <w:color w:val="008080"/>
          <w:szCs w:val="24"/>
        </w:rPr>
        <w:t>&gt;</w:t>
      </w:r>
      <w:r>
        <w:rPr>
          <w:rFonts w:ascii="Consolas" w:eastAsia="Consolas" w:hAnsi="Consolas"/>
          <w:color w:val="000000"/>
          <w:szCs w:val="24"/>
        </w:rPr>
        <w:t xml:space="preserve"> </w:t>
      </w:r>
      <w:r>
        <w:rPr>
          <w:rFonts w:ascii="Consolas" w:eastAsia="Consolas" w:hAnsi="Consolas"/>
          <w:color w:val="008080"/>
          <w:szCs w:val="24"/>
        </w:rPr>
        <w:t>&lt;</w:t>
      </w:r>
      <w:r>
        <w:rPr>
          <w:rFonts w:ascii="Consolas" w:eastAsia="Consolas" w:hAnsi="Consolas"/>
          <w:color w:val="3F7F7F"/>
          <w:szCs w:val="24"/>
        </w:rPr>
        <w:t>input</w:t>
      </w:r>
      <w:r>
        <w:rPr>
          <w:rFonts w:ascii="Consolas" w:eastAsia="Consolas" w:hAnsi="Consolas"/>
          <w:szCs w:val="24"/>
        </w:rPr>
        <w:t xml:space="preserve"> </w:t>
      </w:r>
      <w:r>
        <w:rPr>
          <w:rFonts w:ascii="Consolas" w:eastAsia="Consolas" w:hAnsi="Consolas"/>
          <w:color w:val="7F007F"/>
          <w:szCs w:val="24"/>
        </w:rPr>
        <w:t>type</w:t>
      </w:r>
      <w:r>
        <w:rPr>
          <w:rFonts w:ascii="Consolas" w:eastAsia="Consolas" w:hAnsi="Consolas"/>
          <w:color w:val="000000"/>
          <w:szCs w:val="24"/>
        </w:rPr>
        <w:t>=</w:t>
      </w:r>
      <w:r>
        <w:rPr>
          <w:rFonts w:ascii="Consolas" w:eastAsia="Consolas" w:hAnsi="Consolas"/>
          <w:i/>
          <w:color w:val="2A00FF"/>
          <w:szCs w:val="24"/>
        </w:rPr>
        <w:t>"text"</w:t>
      </w:r>
    </w:p>
    <w:p w14:paraId="2A9B5FE8" w14:textId="77777777" w:rsidR="00943B9D" w:rsidRDefault="00000000">
      <w:pPr>
        <w:rPr>
          <w:rFonts w:ascii="Consolas" w:eastAsia="Consolas" w:hAnsi="Consolas"/>
          <w:szCs w:val="24"/>
        </w:rPr>
      </w:pPr>
      <w:r>
        <w:rPr>
          <w:rFonts w:ascii="Consolas" w:eastAsia="Consolas" w:hAnsi="Consolas"/>
          <w:szCs w:val="24"/>
        </w:rPr>
        <w:lastRenderedPageBreak/>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"form-control"</w:t>
      </w:r>
      <w:r>
        <w:rPr>
          <w:rFonts w:ascii="Consolas" w:eastAsia="Consolas" w:hAnsi="Consolas"/>
          <w:szCs w:val="24"/>
        </w:rPr>
        <w:t xml:space="preserve"> </w:t>
      </w:r>
      <w:r>
        <w:rPr>
          <w:rFonts w:ascii="Consolas" w:eastAsia="Consolas" w:hAnsi="Consolas"/>
          <w:color w:val="7F007F"/>
          <w:szCs w:val="24"/>
        </w:rPr>
        <w:t>name</w:t>
      </w:r>
      <w:r>
        <w:rPr>
          <w:rFonts w:ascii="Consolas" w:eastAsia="Consolas" w:hAnsi="Consolas"/>
          <w:color w:val="000000"/>
          <w:szCs w:val="24"/>
        </w:rPr>
        <w:t>=</w:t>
      </w:r>
      <w:r>
        <w:rPr>
          <w:rFonts w:ascii="Consolas" w:eastAsia="Consolas" w:hAnsi="Consolas"/>
          <w:i/>
          <w:color w:val="2A00FF"/>
          <w:szCs w:val="24"/>
        </w:rPr>
        <w:t>"experience"</w:t>
      </w:r>
    </w:p>
    <w:p w14:paraId="25BB1D60" w14:textId="77777777" w:rsidR="00943B9D" w:rsidRDefault="00000000">
      <w:pPr>
        <w:rPr>
          <w:rFonts w:ascii="Consolas" w:eastAsia="Consolas" w:hAnsi="Consolas"/>
          <w:szCs w:val="24"/>
        </w:rPr>
      </w:pP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placeholder</w:t>
      </w:r>
      <w:r>
        <w:rPr>
          <w:rFonts w:ascii="Consolas" w:eastAsia="Consolas" w:hAnsi="Consolas"/>
          <w:color w:val="000000"/>
          <w:szCs w:val="24"/>
        </w:rPr>
        <w:t>=</w:t>
      </w:r>
      <w:r>
        <w:rPr>
          <w:rFonts w:ascii="Consolas" w:eastAsia="Consolas" w:hAnsi="Consolas"/>
          <w:i/>
          <w:color w:val="2A00FF"/>
          <w:szCs w:val="24"/>
        </w:rPr>
        <w:t>"Enter Experience here..."</w:t>
      </w:r>
    </w:p>
    <w:p w14:paraId="1662BA67" w14:textId="77777777" w:rsidR="00943B9D" w:rsidRDefault="00000000">
      <w:pPr>
        <w:rPr>
          <w:rFonts w:ascii="Consolas" w:eastAsia="Consolas" w:hAnsi="Consolas"/>
          <w:szCs w:val="24"/>
        </w:rPr>
      </w:pP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value</w:t>
      </w:r>
      <w:r>
        <w:rPr>
          <w:rFonts w:ascii="Consolas" w:eastAsia="Consolas" w:hAnsi="Consolas"/>
          <w:color w:val="000000"/>
          <w:szCs w:val="24"/>
        </w:rPr>
        <w:t>=</w:t>
      </w:r>
      <w:r>
        <w:rPr>
          <w:rFonts w:ascii="Consolas" w:eastAsia="Consolas" w:hAnsi="Consolas"/>
          <w:i/>
          <w:color w:val="2A00FF"/>
          <w:szCs w:val="24"/>
        </w:rPr>
        <w:t>"</w:t>
      </w:r>
      <w:r>
        <w:rPr>
          <w:rFonts w:ascii="Consolas" w:eastAsia="Consolas" w:hAnsi="Consolas"/>
          <w:color w:val="BF5F3F"/>
          <w:szCs w:val="24"/>
        </w:rPr>
        <w:t>&lt;%=</w:t>
      </w:r>
      <w:proofErr w:type="spellStart"/>
      <w:r>
        <w:rPr>
          <w:rFonts w:ascii="Consolas" w:eastAsia="Consolas" w:hAnsi="Consolas"/>
          <w:color w:val="000000"/>
          <w:szCs w:val="24"/>
        </w:rPr>
        <w:t>DataUtility.getStringData</w:t>
      </w:r>
      <w:proofErr w:type="spellEnd"/>
      <w:r>
        <w:rPr>
          <w:rFonts w:ascii="Consolas" w:eastAsia="Consolas" w:hAnsi="Consolas"/>
          <w:color w:val="000000"/>
          <w:szCs w:val="24"/>
        </w:rPr>
        <w:t>(</w:t>
      </w:r>
      <w:proofErr w:type="spellStart"/>
      <w:r>
        <w:rPr>
          <w:rFonts w:ascii="Consolas" w:eastAsia="Consolas" w:hAnsi="Consolas"/>
          <w:color w:val="000000"/>
          <w:szCs w:val="24"/>
        </w:rPr>
        <w:t>bean.getExperience</w:t>
      </w:r>
      <w:proofErr w:type="spellEnd"/>
      <w:r>
        <w:rPr>
          <w:rFonts w:ascii="Consolas" w:eastAsia="Consolas" w:hAnsi="Consolas"/>
          <w:color w:val="000000"/>
          <w:szCs w:val="24"/>
        </w:rPr>
        <w:t>())</w:t>
      </w:r>
      <w:r>
        <w:rPr>
          <w:rFonts w:ascii="Consolas" w:eastAsia="Consolas" w:hAnsi="Consolas"/>
          <w:color w:val="BF5F3F"/>
          <w:szCs w:val="24"/>
        </w:rPr>
        <w:t>%&gt;</w:t>
      </w:r>
      <w:r>
        <w:rPr>
          <w:rFonts w:ascii="Consolas" w:eastAsia="Consolas" w:hAnsi="Consolas"/>
          <w:i/>
          <w:color w:val="2A00FF"/>
          <w:szCs w:val="24"/>
        </w:rPr>
        <w:t>"</w:t>
      </w:r>
      <w:r>
        <w:rPr>
          <w:rFonts w:ascii="Consolas" w:eastAsia="Consolas" w:hAnsi="Consolas"/>
          <w:color w:val="008080"/>
          <w:szCs w:val="24"/>
        </w:rPr>
        <w:t>&gt;</w:t>
      </w:r>
    </w:p>
    <w:p w14:paraId="6495C2AE" w14:textId="77777777" w:rsidR="00943B9D" w:rsidRDefault="00943B9D">
      <w:pPr>
        <w:rPr>
          <w:rFonts w:ascii="Consolas" w:eastAsia="Consolas" w:hAnsi="Consolas"/>
          <w:szCs w:val="24"/>
        </w:rPr>
      </w:pPr>
    </w:p>
    <w:p w14:paraId="605A6F11"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"form-text"</w:t>
      </w:r>
      <w:r>
        <w:rPr>
          <w:rFonts w:ascii="Consolas" w:eastAsia="Consolas" w:hAnsi="Consolas"/>
          <w:szCs w:val="24"/>
        </w:rPr>
        <w:t xml:space="preserve"> </w:t>
      </w:r>
      <w:r>
        <w:rPr>
          <w:rFonts w:ascii="Consolas" w:eastAsia="Consolas" w:hAnsi="Consolas"/>
          <w:color w:val="7F007F"/>
          <w:szCs w:val="24"/>
        </w:rPr>
        <w:t>style</w:t>
      </w:r>
      <w:r>
        <w:rPr>
          <w:rFonts w:ascii="Consolas" w:eastAsia="Consolas" w:hAnsi="Consolas"/>
          <w:color w:val="000000"/>
          <w:szCs w:val="24"/>
        </w:rPr>
        <w:t>="</w:t>
      </w:r>
      <w:r>
        <w:rPr>
          <w:rFonts w:ascii="Consolas" w:eastAsia="Consolas" w:hAnsi="Consolas"/>
          <w:color w:val="7F007F"/>
          <w:szCs w:val="24"/>
        </w:rPr>
        <w:t>color</w:t>
      </w:r>
      <w:r>
        <w:rPr>
          <w:rFonts w:ascii="Consolas" w:eastAsia="Consolas" w:hAnsi="Consolas"/>
          <w:color w:val="000000"/>
          <w:szCs w:val="24"/>
        </w:rPr>
        <w:t xml:space="preserve">: </w:t>
      </w:r>
      <w:r>
        <w:rPr>
          <w:rFonts w:ascii="Consolas" w:eastAsia="Consolas" w:hAnsi="Consolas"/>
          <w:i/>
          <w:color w:val="2A00E1"/>
          <w:szCs w:val="24"/>
        </w:rPr>
        <w:t>red</w:t>
      </w:r>
      <w:r>
        <w:rPr>
          <w:rFonts w:ascii="Consolas" w:eastAsia="Consolas" w:hAnsi="Consolas"/>
          <w:color w:val="000000"/>
          <w:szCs w:val="24"/>
        </w:rPr>
        <w:t>"</w:t>
      </w:r>
      <w:r>
        <w:rPr>
          <w:rFonts w:ascii="Consolas" w:eastAsia="Consolas" w:hAnsi="Consolas"/>
          <w:color w:val="008080"/>
          <w:szCs w:val="24"/>
        </w:rPr>
        <w:t>&gt;</w:t>
      </w:r>
      <w:r>
        <w:rPr>
          <w:rFonts w:ascii="Consolas" w:eastAsia="Consolas" w:hAnsi="Consolas"/>
          <w:color w:val="BF5F3F"/>
          <w:szCs w:val="24"/>
        </w:rPr>
        <w:t>&lt;%=</w:t>
      </w:r>
      <w:proofErr w:type="spellStart"/>
      <w:r>
        <w:rPr>
          <w:rFonts w:ascii="Consolas" w:eastAsia="Consolas" w:hAnsi="Consolas"/>
          <w:color w:val="000000"/>
          <w:szCs w:val="24"/>
        </w:rPr>
        <w:t>ServletUtility.getErrorMessage</w:t>
      </w:r>
      <w:proofErr w:type="spellEnd"/>
      <w:r>
        <w:rPr>
          <w:rFonts w:ascii="Consolas" w:eastAsia="Consolas" w:hAnsi="Consolas"/>
          <w:color w:val="000000"/>
          <w:szCs w:val="24"/>
        </w:rPr>
        <w:t>(</w:t>
      </w:r>
      <w:r>
        <w:rPr>
          <w:rFonts w:ascii="Consolas" w:eastAsia="Consolas" w:hAnsi="Consolas"/>
          <w:color w:val="2A00FF"/>
          <w:szCs w:val="24"/>
        </w:rPr>
        <w:t>"experience"</w:t>
      </w:r>
      <w:r>
        <w:rPr>
          <w:rFonts w:ascii="Consolas" w:eastAsia="Consolas" w:hAnsi="Consolas"/>
          <w:color w:val="000000"/>
          <w:szCs w:val="24"/>
        </w:rPr>
        <w:t>, request)</w:t>
      </w:r>
      <w:r>
        <w:rPr>
          <w:rFonts w:ascii="Consolas" w:eastAsia="Consolas" w:hAnsi="Consolas"/>
          <w:color w:val="BF5F3F"/>
          <w:szCs w:val="24"/>
        </w:rPr>
        <w:t>%&gt;</w:t>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color w:val="008080"/>
          <w:szCs w:val="24"/>
        </w:rPr>
        <w:t>&gt;</w:t>
      </w:r>
    </w:p>
    <w:p w14:paraId="0863C18F"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color w:val="008080"/>
          <w:szCs w:val="24"/>
        </w:rPr>
        <w:t>&gt;</w:t>
      </w:r>
    </w:p>
    <w:p w14:paraId="76055161"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p>
    <w:p w14:paraId="450FEC8D" w14:textId="77777777" w:rsidR="00943B9D" w:rsidRDefault="00000000">
      <w:pPr>
        <w:rPr>
          <w:rFonts w:ascii="Consolas" w:eastAsia="Consolas" w:hAnsi="Consolas"/>
          <w:szCs w:val="24"/>
        </w:rPr>
      </w:pP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"mb-3"</w:t>
      </w:r>
      <w:r>
        <w:rPr>
          <w:rFonts w:ascii="Consolas" w:eastAsia="Consolas" w:hAnsi="Consolas"/>
          <w:color w:val="008080"/>
          <w:szCs w:val="24"/>
        </w:rPr>
        <w:t>&gt;</w:t>
      </w:r>
    </w:p>
    <w:p w14:paraId="0EF2AFDF" w14:textId="77777777" w:rsidR="00943B9D" w:rsidRDefault="00000000">
      <w:pPr>
        <w:rPr>
          <w:rFonts w:ascii="Consolas" w:eastAsia="Consolas" w:hAnsi="Consolas"/>
          <w:szCs w:val="24"/>
        </w:rPr>
      </w:pPr>
      <w:r>
        <w:rPr>
          <w:rFonts w:ascii="Consolas" w:eastAsia="Consolas" w:hAnsi="Consolas"/>
          <w:color w:val="000000"/>
          <w:szCs w:val="24"/>
        </w:rPr>
        <w:tab/>
        <w:t xml:space="preserve"> </w:t>
      </w:r>
      <w:r>
        <w:rPr>
          <w:rFonts w:ascii="Consolas" w:eastAsia="Consolas" w:hAnsi="Consolas"/>
          <w:color w:val="008080"/>
          <w:szCs w:val="24"/>
        </w:rPr>
        <w:t>&lt;</w:t>
      </w:r>
      <w:r>
        <w:rPr>
          <w:rFonts w:ascii="Consolas" w:eastAsia="Consolas" w:hAnsi="Consolas"/>
          <w:color w:val="3F7F7F"/>
          <w:szCs w:val="24"/>
        </w:rPr>
        <w:t>label</w:t>
      </w:r>
      <w:r>
        <w:rPr>
          <w:rFonts w:ascii="Consolas" w:eastAsia="Consolas" w:hAnsi="Consolas"/>
          <w:szCs w:val="24"/>
        </w:rPr>
        <w:t xml:space="preserve"> </w:t>
      </w:r>
      <w:r>
        <w:rPr>
          <w:rFonts w:ascii="Consolas" w:eastAsia="Consolas" w:hAnsi="Consolas"/>
          <w:color w:val="7F007F"/>
          <w:szCs w:val="24"/>
        </w:rPr>
        <w:t>for</w:t>
      </w:r>
      <w:r>
        <w:rPr>
          <w:rFonts w:ascii="Consolas" w:eastAsia="Consolas" w:hAnsi="Consolas"/>
          <w:color w:val="000000"/>
          <w:szCs w:val="24"/>
        </w:rPr>
        <w:t>=</w:t>
      </w:r>
      <w:r>
        <w:rPr>
          <w:rFonts w:ascii="Consolas" w:eastAsia="Consolas" w:hAnsi="Consolas"/>
          <w:i/>
          <w:color w:val="2A00FF"/>
          <w:szCs w:val="24"/>
        </w:rPr>
        <w:t>"appt"</w:t>
      </w:r>
      <w:r>
        <w:rPr>
          <w:rFonts w:ascii="Consolas" w:eastAsia="Consolas" w:hAnsi="Consolas"/>
          <w:color w:val="008080"/>
          <w:szCs w:val="24"/>
        </w:rPr>
        <w:t>&gt;</w:t>
      </w:r>
      <w:r>
        <w:rPr>
          <w:rFonts w:ascii="Consolas" w:eastAsia="Consolas" w:hAnsi="Consolas"/>
          <w:color w:val="000000"/>
          <w:szCs w:val="24"/>
        </w:rPr>
        <w:t>Timing:</w:t>
      </w:r>
      <w:r>
        <w:rPr>
          <w:rFonts w:ascii="Consolas" w:eastAsia="Consolas" w:hAnsi="Consolas"/>
          <w:color w:val="008080"/>
          <w:szCs w:val="24"/>
        </w:rPr>
        <w:t>&lt;/</w:t>
      </w:r>
      <w:r>
        <w:rPr>
          <w:rFonts w:ascii="Consolas" w:eastAsia="Consolas" w:hAnsi="Consolas"/>
          <w:color w:val="3F7F7F"/>
          <w:szCs w:val="24"/>
        </w:rPr>
        <w:t>label</w:t>
      </w:r>
      <w:r>
        <w:rPr>
          <w:rFonts w:ascii="Consolas" w:eastAsia="Consolas" w:hAnsi="Consolas"/>
          <w:color w:val="008080"/>
          <w:szCs w:val="24"/>
        </w:rPr>
        <w:t>&gt;</w:t>
      </w:r>
      <w:r>
        <w:rPr>
          <w:rFonts w:ascii="Consolas" w:eastAsia="Consolas" w:hAnsi="Consolas"/>
          <w:color w:val="000000"/>
          <w:szCs w:val="24"/>
        </w:rPr>
        <w:t xml:space="preserve"> </w:t>
      </w:r>
      <w:r>
        <w:rPr>
          <w:rFonts w:ascii="Consolas" w:eastAsia="Consolas" w:hAnsi="Consolas"/>
          <w:color w:val="008080"/>
          <w:szCs w:val="24"/>
        </w:rPr>
        <w:t>&lt;</w:t>
      </w:r>
      <w:r>
        <w:rPr>
          <w:rFonts w:ascii="Consolas" w:eastAsia="Consolas" w:hAnsi="Consolas"/>
          <w:color w:val="3F7F7F"/>
          <w:szCs w:val="24"/>
        </w:rPr>
        <w:t>input</w:t>
      </w:r>
    </w:p>
    <w:p w14:paraId="0F51BEE7" w14:textId="77777777" w:rsidR="00943B9D" w:rsidRDefault="00000000">
      <w:pPr>
        <w:rPr>
          <w:rFonts w:ascii="Consolas" w:eastAsia="Consolas" w:hAnsi="Consolas"/>
          <w:szCs w:val="24"/>
        </w:rPr>
      </w:pP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type</w:t>
      </w:r>
      <w:r>
        <w:rPr>
          <w:rFonts w:ascii="Consolas" w:eastAsia="Consolas" w:hAnsi="Consolas"/>
          <w:color w:val="000000"/>
          <w:szCs w:val="24"/>
        </w:rPr>
        <w:t>=</w:t>
      </w:r>
      <w:r>
        <w:rPr>
          <w:rFonts w:ascii="Consolas" w:eastAsia="Consolas" w:hAnsi="Consolas"/>
          <w:i/>
          <w:color w:val="2A00FF"/>
          <w:szCs w:val="24"/>
        </w:rPr>
        <w:t>"time"</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"form-control"</w:t>
      </w:r>
      <w:r>
        <w:rPr>
          <w:rFonts w:ascii="Consolas" w:eastAsia="Consolas" w:hAnsi="Consolas"/>
          <w:szCs w:val="24"/>
        </w:rPr>
        <w:t xml:space="preserve"> </w:t>
      </w:r>
      <w:r>
        <w:rPr>
          <w:rFonts w:ascii="Consolas" w:eastAsia="Consolas" w:hAnsi="Consolas"/>
          <w:color w:val="7F007F"/>
          <w:szCs w:val="24"/>
        </w:rPr>
        <w:t>name</w:t>
      </w:r>
      <w:r>
        <w:rPr>
          <w:rFonts w:ascii="Consolas" w:eastAsia="Consolas" w:hAnsi="Consolas"/>
          <w:color w:val="000000"/>
          <w:szCs w:val="24"/>
        </w:rPr>
        <w:t>=</w:t>
      </w:r>
      <w:r>
        <w:rPr>
          <w:rFonts w:ascii="Consolas" w:eastAsia="Consolas" w:hAnsi="Consolas"/>
          <w:i/>
          <w:color w:val="2A00FF"/>
          <w:szCs w:val="24"/>
        </w:rPr>
        <w:t>"timing"</w:t>
      </w:r>
      <w:r>
        <w:rPr>
          <w:rFonts w:ascii="Consolas" w:eastAsia="Consolas" w:hAnsi="Consolas"/>
          <w:szCs w:val="24"/>
        </w:rPr>
        <w:t xml:space="preserve"> </w:t>
      </w:r>
      <w:r>
        <w:rPr>
          <w:rFonts w:ascii="Consolas" w:eastAsia="Consolas" w:hAnsi="Consolas"/>
          <w:color w:val="7F007F"/>
          <w:szCs w:val="24"/>
        </w:rPr>
        <w:t>value</w:t>
      </w:r>
      <w:r>
        <w:rPr>
          <w:rFonts w:ascii="Consolas" w:eastAsia="Consolas" w:hAnsi="Consolas"/>
          <w:color w:val="000000"/>
          <w:szCs w:val="24"/>
        </w:rPr>
        <w:t>=</w:t>
      </w:r>
      <w:r>
        <w:rPr>
          <w:rFonts w:ascii="Consolas" w:eastAsia="Consolas" w:hAnsi="Consolas"/>
          <w:i/>
          <w:color w:val="2A00FF"/>
          <w:szCs w:val="24"/>
        </w:rPr>
        <w:t>"</w:t>
      </w:r>
      <w:r>
        <w:rPr>
          <w:rFonts w:ascii="Consolas" w:eastAsia="Consolas" w:hAnsi="Consolas"/>
          <w:color w:val="BF5F3F"/>
          <w:szCs w:val="24"/>
        </w:rPr>
        <w:t>&lt;%=</w:t>
      </w:r>
      <w:proofErr w:type="spellStart"/>
      <w:r>
        <w:rPr>
          <w:rFonts w:ascii="Consolas" w:eastAsia="Consolas" w:hAnsi="Consolas"/>
          <w:color w:val="000000"/>
          <w:szCs w:val="24"/>
        </w:rPr>
        <w:t>bean.getTiming</w:t>
      </w:r>
      <w:proofErr w:type="spellEnd"/>
      <w:r>
        <w:rPr>
          <w:rFonts w:ascii="Consolas" w:eastAsia="Consolas" w:hAnsi="Consolas"/>
          <w:color w:val="000000"/>
          <w:szCs w:val="24"/>
        </w:rPr>
        <w:t>()</w:t>
      </w:r>
      <w:r>
        <w:rPr>
          <w:rFonts w:ascii="Consolas" w:eastAsia="Consolas" w:hAnsi="Consolas"/>
          <w:color w:val="BF5F3F"/>
          <w:szCs w:val="24"/>
        </w:rPr>
        <w:t>%&gt;</w:t>
      </w:r>
      <w:r>
        <w:rPr>
          <w:rFonts w:ascii="Consolas" w:eastAsia="Consolas" w:hAnsi="Consolas"/>
          <w:i/>
          <w:color w:val="2A00FF"/>
          <w:szCs w:val="24"/>
        </w:rPr>
        <w:t>"</w:t>
      </w:r>
      <w:r>
        <w:rPr>
          <w:rFonts w:ascii="Consolas" w:eastAsia="Consolas" w:hAnsi="Consolas"/>
          <w:szCs w:val="24"/>
        </w:rPr>
        <w:t xml:space="preserve">  </w:t>
      </w:r>
      <w:r>
        <w:rPr>
          <w:rFonts w:ascii="Consolas" w:eastAsia="Consolas" w:hAnsi="Consolas"/>
          <w:color w:val="7F007F"/>
          <w:szCs w:val="24"/>
        </w:rPr>
        <w:t>required</w:t>
      </w:r>
      <w:r>
        <w:rPr>
          <w:rFonts w:ascii="Consolas" w:eastAsia="Consolas" w:hAnsi="Consolas"/>
          <w:color w:val="008080"/>
          <w:szCs w:val="24"/>
        </w:rPr>
        <w:t>&gt;</w:t>
      </w:r>
    </w:p>
    <w:p w14:paraId="4E1562EF"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color w:val="008080"/>
          <w:szCs w:val="24"/>
        </w:rPr>
        <w:t>&gt;</w:t>
      </w:r>
    </w:p>
    <w:p w14:paraId="25813B73" w14:textId="77777777" w:rsidR="00943B9D" w:rsidRDefault="00000000">
      <w:pPr>
        <w:rPr>
          <w:rFonts w:ascii="Consolas" w:eastAsia="Consolas" w:hAnsi="Consolas"/>
          <w:szCs w:val="24"/>
        </w:rPr>
      </w:pP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"form-text"</w:t>
      </w:r>
      <w:r>
        <w:rPr>
          <w:rFonts w:ascii="Consolas" w:eastAsia="Consolas" w:hAnsi="Consolas"/>
          <w:szCs w:val="24"/>
        </w:rPr>
        <w:t xml:space="preserve"> </w:t>
      </w:r>
      <w:r>
        <w:rPr>
          <w:rFonts w:ascii="Consolas" w:eastAsia="Consolas" w:hAnsi="Consolas"/>
          <w:color w:val="7F007F"/>
          <w:szCs w:val="24"/>
        </w:rPr>
        <w:t>style</w:t>
      </w:r>
      <w:r>
        <w:rPr>
          <w:rFonts w:ascii="Consolas" w:eastAsia="Consolas" w:hAnsi="Consolas"/>
          <w:color w:val="000000"/>
          <w:szCs w:val="24"/>
        </w:rPr>
        <w:t>="</w:t>
      </w:r>
      <w:r>
        <w:rPr>
          <w:rFonts w:ascii="Consolas" w:eastAsia="Consolas" w:hAnsi="Consolas"/>
          <w:color w:val="7F007F"/>
          <w:szCs w:val="24"/>
        </w:rPr>
        <w:t>color</w:t>
      </w:r>
      <w:r>
        <w:rPr>
          <w:rFonts w:ascii="Consolas" w:eastAsia="Consolas" w:hAnsi="Consolas"/>
          <w:color w:val="000000"/>
          <w:szCs w:val="24"/>
        </w:rPr>
        <w:t xml:space="preserve">: </w:t>
      </w:r>
      <w:r>
        <w:rPr>
          <w:rFonts w:ascii="Consolas" w:eastAsia="Consolas" w:hAnsi="Consolas"/>
          <w:i/>
          <w:color w:val="2A00E1"/>
          <w:szCs w:val="24"/>
        </w:rPr>
        <w:t>red</w:t>
      </w:r>
      <w:r>
        <w:rPr>
          <w:rFonts w:ascii="Consolas" w:eastAsia="Consolas" w:hAnsi="Consolas"/>
          <w:color w:val="000000"/>
          <w:szCs w:val="24"/>
        </w:rPr>
        <w:t>"</w:t>
      </w:r>
      <w:r>
        <w:rPr>
          <w:rFonts w:ascii="Consolas" w:eastAsia="Consolas" w:hAnsi="Consolas"/>
          <w:color w:val="008080"/>
          <w:szCs w:val="24"/>
        </w:rPr>
        <w:t>&gt;</w:t>
      </w:r>
      <w:r>
        <w:rPr>
          <w:rFonts w:ascii="Consolas" w:eastAsia="Consolas" w:hAnsi="Consolas"/>
          <w:color w:val="BF5F3F"/>
          <w:szCs w:val="24"/>
        </w:rPr>
        <w:t>&lt;%=</w:t>
      </w:r>
      <w:proofErr w:type="spellStart"/>
      <w:r>
        <w:rPr>
          <w:rFonts w:ascii="Consolas" w:eastAsia="Consolas" w:hAnsi="Consolas"/>
          <w:color w:val="000000"/>
          <w:szCs w:val="24"/>
        </w:rPr>
        <w:t>ServletUtility.getErrorMessage</w:t>
      </w:r>
      <w:proofErr w:type="spellEnd"/>
      <w:r>
        <w:rPr>
          <w:rFonts w:ascii="Consolas" w:eastAsia="Consolas" w:hAnsi="Consolas"/>
          <w:color w:val="000000"/>
          <w:szCs w:val="24"/>
        </w:rPr>
        <w:t>(</w:t>
      </w:r>
      <w:r>
        <w:rPr>
          <w:rFonts w:ascii="Consolas" w:eastAsia="Consolas" w:hAnsi="Consolas"/>
          <w:color w:val="2A00FF"/>
          <w:szCs w:val="24"/>
        </w:rPr>
        <w:t>"timing"</w:t>
      </w:r>
      <w:r>
        <w:rPr>
          <w:rFonts w:ascii="Consolas" w:eastAsia="Consolas" w:hAnsi="Consolas"/>
          <w:color w:val="000000"/>
          <w:szCs w:val="24"/>
        </w:rPr>
        <w:t>, request)</w:t>
      </w:r>
      <w:r>
        <w:rPr>
          <w:rFonts w:ascii="Consolas" w:eastAsia="Consolas" w:hAnsi="Consolas"/>
          <w:color w:val="BF5F3F"/>
          <w:szCs w:val="24"/>
        </w:rPr>
        <w:t>%&gt;</w:t>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color w:val="008080"/>
          <w:szCs w:val="24"/>
        </w:rPr>
        <w:t>&gt;</w:t>
      </w:r>
    </w:p>
    <w:p w14:paraId="69D26F56" w14:textId="77777777" w:rsidR="00943B9D" w:rsidRDefault="00943B9D">
      <w:pPr>
        <w:rPr>
          <w:rFonts w:ascii="Consolas" w:eastAsia="Consolas" w:hAnsi="Consolas"/>
          <w:szCs w:val="24"/>
        </w:rPr>
      </w:pPr>
    </w:p>
    <w:p w14:paraId="490617CC"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BF5F3F"/>
          <w:szCs w:val="24"/>
        </w:rPr>
        <w:t>&lt;%</w:t>
      </w:r>
    </w:p>
    <w:p w14:paraId="09CBD9FC"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b/>
          <w:color w:val="7F0055"/>
          <w:szCs w:val="24"/>
        </w:rPr>
        <w:t>if</w:t>
      </w:r>
      <w:r>
        <w:rPr>
          <w:rFonts w:ascii="Consolas" w:eastAsia="Consolas" w:hAnsi="Consolas"/>
          <w:color w:val="000000"/>
          <w:szCs w:val="24"/>
        </w:rPr>
        <w:t xml:space="preserve"> (</w:t>
      </w:r>
      <w:proofErr w:type="spellStart"/>
      <w:r>
        <w:rPr>
          <w:rFonts w:ascii="Consolas" w:eastAsia="Consolas" w:hAnsi="Consolas"/>
          <w:color w:val="000000"/>
          <w:szCs w:val="24"/>
        </w:rPr>
        <w:t>bean.getId</w:t>
      </w:r>
      <w:proofErr w:type="spellEnd"/>
      <w:r>
        <w:rPr>
          <w:rFonts w:ascii="Consolas" w:eastAsia="Consolas" w:hAnsi="Consolas"/>
          <w:color w:val="000000"/>
          <w:szCs w:val="24"/>
        </w:rPr>
        <w:t>() &gt; 0) {</w:t>
      </w:r>
    </w:p>
    <w:p w14:paraId="6C764919"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BF5F3F"/>
          <w:szCs w:val="24"/>
        </w:rPr>
        <w:t>%&gt;</w:t>
      </w:r>
    </w:p>
    <w:p w14:paraId="10DF38E6"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input</w:t>
      </w:r>
      <w:r>
        <w:rPr>
          <w:rFonts w:ascii="Consolas" w:eastAsia="Consolas" w:hAnsi="Consolas"/>
          <w:szCs w:val="24"/>
        </w:rPr>
        <w:t xml:space="preserve"> </w:t>
      </w:r>
      <w:r>
        <w:rPr>
          <w:rFonts w:ascii="Consolas" w:eastAsia="Consolas" w:hAnsi="Consolas"/>
          <w:color w:val="7F007F"/>
          <w:szCs w:val="24"/>
        </w:rPr>
        <w:t>type</w:t>
      </w:r>
      <w:r>
        <w:rPr>
          <w:rFonts w:ascii="Consolas" w:eastAsia="Consolas" w:hAnsi="Consolas"/>
          <w:color w:val="000000"/>
          <w:szCs w:val="24"/>
        </w:rPr>
        <w:t>=</w:t>
      </w:r>
      <w:r>
        <w:rPr>
          <w:rFonts w:ascii="Consolas" w:eastAsia="Consolas" w:hAnsi="Consolas"/>
          <w:i/>
          <w:color w:val="2A00FF"/>
          <w:szCs w:val="24"/>
        </w:rPr>
        <w:t>"submit"</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w:t>
      </w:r>
      <w:proofErr w:type="spellStart"/>
      <w:r>
        <w:rPr>
          <w:rFonts w:ascii="Consolas" w:eastAsia="Consolas" w:hAnsi="Consolas"/>
          <w:i/>
          <w:color w:val="2A00FF"/>
          <w:szCs w:val="24"/>
        </w:rPr>
        <w:t>btn</w:t>
      </w:r>
      <w:proofErr w:type="spellEnd"/>
      <w:r>
        <w:rPr>
          <w:rFonts w:ascii="Consolas" w:eastAsia="Consolas" w:hAnsi="Consolas"/>
          <w:i/>
          <w:color w:val="2A00FF"/>
          <w:szCs w:val="24"/>
        </w:rPr>
        <w:t xml:space="preserve"> </w:t>
      </w:r>
      <w:proofErr w:type="spellStart"/>
      <w:r>
        <w:rPr>
          <w:rFonts w:ascii="Consolas" w:eastAsia="Consolas" w:hAnsi="Consolas"/>
          <w:i/>
          <w:color w:val="2A00FF"/>
          <w:szCs w:val="24"/>
        </w:rPr>
        <w:t>btn</w:t>
      </w:r>
      <w:proofErr w:type="spellEnd"/>
      <w:r>
        <w:rPr>
          <w:rFonts w:ascii="Consolas" w:eastAsia="Consolas" w:hAnsi="Consolas"/>
          <w:i/>
          <w:color w:val="2A00FF"/>
          <w:szCs w:val="24"/>
        </w:rPr>
        <w:t>-primary"</w:t>
      </w:r>
      <w:r>
        <w:rPr>
          <w:rFonts w:ascii="Consolas" w:eastAsia="Consolas" w:hAnsi="Consolas"/>
          <w:szCs w:val="24"/>
        </w:rPr>
        <w:t xml:space="preserve"> </w:t>
      </w:r>
      <w:r>
        <w:rPr>
          <w:rFonts w:ascii="Consolas" w:eastAsia="Consolas" w:hAnsi="Consolas"/>
          <w:color w:val="7F007F"/>
          <w:szCs w:val="24"/>
        </w:rPr>
        <w:t>name</w:t>
      </w:r>
      <w:r>
        <w:rPr>
          <w:rFonts w:ascii="Consolas" w:eastAsia="Consolas" w:hAnsi="Consolas"/>
          <w:color w:val="000000"/>
          <w:szCs w:val="24"/>
        </w:rPr>
        <w:t>=</w:t>
      </w:r>
      <w:r>
        <w:rPr>
          <w:rFonts w:ascii="Consolas" w:eastAsia="Consolas" w:hAnsi="Consolas"/>
          <w:i/>
          <w:color w:val="2A00FF"/>
          <w:szCs w:val="24"/>
        </w:rPr>
        <w:t>"operation"</w:t>
      </w:r>
      <w:r>
        <w:rPr>
          <w:rFonts w:ascii="Consolas" w:eastAsia="Consolas" w:hAnsi="Consolas"/>
          <w:szCs w:val="24"/>
        </w:rPr>
        <w:t xml:space="preserve"> </w:t>
      </w:r>
    </w:p>
    <w:p w14:paraId="5E9689EC" w14:textId="77777777" w:rsidR="00943B9D" w:rsidRDefault="00000000">
      <w:pPr>
        <w:rPr>
          <w:rFonts w:ascii="Consolas" w:eastAsia="Consolas" w:hAnsi="Consolas"/>
          <w:szCs w:val="24"/>
        </w:rPr>
      </w:pP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value</w:t>
      </w:r>
      <w:r>
        <w:rPr>
          <w:rFonts w:ascii="Consolas" w:eastAsia="Consolas" w:hAnsi="Consolas"/>
          <w:color w:val="000000"/>
          <w:szCs w:val="24"/>
        </w:rPr>
        <w:t>=</w:t>
      </w:r>
      <w:r>
        <w:rPr>
          <w:rFonts w:ascii="Consolas" w:eastAsia="Consolas" w:hAnsi="Consolas"/>
          <w:i/>
          <w:color w:val="2A00FF"/>
          <w:szCs w:val="24"/>
        </w:rPr>
        <w:t>"</w:t>
      </w:r>
      <w:r>
        <w:rPr>
          <w:rFonts w:ascii="Consolas" w:eastAsia="Consolas" w:hAnsi="Consolas"/>
          <w:color w:val="BF5F3F"/>
          <w:szCs w:val="24"/>
        </w:rPr>
        <w:t>&lt;%=</w:t>
      </w:r>
      <w:proofErr w:type="spellStart"/>
      <w:r>
        <w:rPr>
          <w:rFonts w:ascii="Consolas" w:eastAsia="Consolas" w:hAnsi="Consolas"/>
          <w:color w:val="000000"/>
          <w:szCs w:val="24"/>
        </w:rPr>
        <w:t>DoctoreCtl.OP_UPDATE</w:t>
      </w:r>
      <w:proofErr w:type="spellEnd"/>
      <w:r>
        <w:rPr>
          <w:rFonts w:ascii="Consolas" w:eastAsia="Consolas" w:hAnsi="Consolas"/>
          <w:color w:val="BF5F3F"/>
          <w:szCs w:val="24"/>
        </w:rPr>
        <w:t>%&gt;</w:t>
      </w:r>
      <w:r>
        <w:rPr>
          <w:rFonts w:ascii="Consolas" w:eastAsia="Consolas" w:hAnsi="Consolas"/>
          <w:i/>
          <w:color w:val="2A00FF"/>
          <w:szCs w:val="24"/>
        </w:rPr>
        <w:t>"</w:t>
      </w:r>
      <w:r>
        <w:rPr>
          <w:rFonts w:ascii="Consolas" w:eastAsia="Consolas" w:hAnsi="Consolas"/>
          <w:color w:val="008080"/>
          <w:szCs w:val="24"/>
        </w:rPr>
        <w:t>&gt;</w:t>
      </w:r>
    </w:p>
    <w:p w14:paraId="50360FAE"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BF5F3F"/>
          <w:szCs w:val="24"/>
        </w:rPr>
        <w:t>&lt;%</w:t>
      </w:r>
    </w:p>
    <w:p w14:paraId="45046419"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t xml:space="preserve">} </w:t>
      </w:r>
      <w:r>
        <w:rPr>
          <w:rFonts w:ascii="Consolas" w:eastAsia="Consolas" w:hAnsi="Consolas"/>
          <w:b/>
          <w:color w:val="7F0055"/>
          <w:szCs w:val="24"/>
        </w:rPr>
        <w:t>else</w:t>
      </w:r>
      <w:r>
        <w:rPr>
          <w:rFonts w:ascii="Consolas" w:eastAsia="Consolas" w:hAnsi="Consolas"/>
          <w:color w:val="000000"/>
          <w:szCs w:val="24"/>
        </w:rPr>
        <w:t xml:space="preserve"> {</w:t>
      </w:r>
    </w:p>
    <w:p w14:paraId="5480DD69"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BF5F3F"/>
          <w:szCs w:val="24"/>
        </w:rPr>
        <w:t>%&gt;</w:t>
      </w:r>
    </w:p>
    <w:p w14:paraId="6EBAE62D"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input</w:t>
      </w:r>
      <w:r>
        <w:rPr>
          <w:rFonts w:ascii="Consolas" w:eastAsia="Consolas" w:hAnsi="Consolas"/>
          <w:szCs w:val="24"/>
        </w:rPr>
        <w:t xml:space="preserve"> </w:t>
      </w:r>
      <w:r>
        <w:rPr>
          <w:rFonts w:ascii="Consolas" w:eastAsia="Consolas" w:hAnsi="Consolas"/>
          <w:color w:val="7F007F"/>
          <w:szCs w:val="24"/>
        </w:rPr>
        <w:t>type</w:t>
      </w:r>
      <w:r>
        <w:rPr>
          <w:rFonts w:ascii="Consolas" w:eastAsia="Consolas" w:hAnsi="Consolas"/>
          <w:color w:val="000000"/>
          <w:szCs w:val="24"/>
        </w:rPr>
        <w:t>=</w:t>
      </w:r>
      <w:r>
        <w:rPr>
          <w:rFonts w:ascii="Consolas" w:eastAsia="Consolas" w:hAnsi="Consolas"/>
          <w:i/>
          <w:color w:val="2A00FF"/>
          <w:szCs w:val="24"/>
        </w:rPr>
        <w:t>"submit"</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w:t>
      </w:r>
      <w:proofErr w:type="spellStart"/>
      <w:r>
        <w:rPr>
          <w:rFonts w:ascii="Consolas" w:eastAsia="Consolas" w:hAnsi="Consolas"/>
          <w:i/>
          <w:color w:val="2A00FF"/>
          <w:szCs w:val="24"/>
        </w:rPr>
        <w:t>btn</w:t>
      </w:r>
      <w:proofErr w:type="spellEnd"/>
      <w:r>
        <w:rPr>
          <w:rFonts w:ascii="Consolas" w:eastAsia="Consolas" w:hAnsi="Consolas"/>
          <w:i/>
          <w:color w:val="2A00FF"/>
          <w:szCs w:val="24"/>
        </w:rPr>
        <w:t xml:space="preserve"> </w:t>
      </w:r>
      <w:proofErr w:type="spellStart"/>
      <w:r>
        <w:rPr>
          <w:rFonts w:ascii="Consolas" w:eastAsia="Consolas" w:hAnsi="Consolas"/>
          <w:i/>
          <w:color w:val="2A00FF"/>
          <w:szCs w:val="24"/>
        </w:rPr>
        <w:t>btn</w:t>
      </w:r>
      <w:proofErr w:type="spellEnd"/>
      <w:r>
        <w:rPr>
          <w:rFonts w:ascii="Consolas" w:eastAsia="Consolas" w:hAnsi="Consolas"/>
          <w:i/>
          <w:color w:val="2A00FF"/>
          <w:szCs w:val="24"/>
        </w:rPr>
        <w:t>-primary"</w:t>
      </w:r>
      <w:r>
        <w:rPr>
          <w:rFonts w:ascii="Consolas" w:eastAsia="Consolas" w:hAnsi="Consolas"/>
          <w:szCs w:val="24"/>
        </w:rPr>
        <w:t xml:space="preserve"> </w:t>
      </w:r>
      <w:r>
        <w:rPr>
          <w:rFonts w:ascii="Consolas" w:eastAsia="Consolas" w:hAnsi="Consolas"/>
          <w:color w:val="7F007F"/>
          <w:szCs w:val="24"/>
        </w:rPr>
        <w:t>name</w:t>
      </w:r>
      <w:r>
        <w:rPr>
          <w:rFonts w:ascii="Consolas" w:eastAsia="Consolas" w:hAnsi="Consolas"/>
          <w:color w:val="000000"/>
          <w:szCs w:val="24"/>
        </w:rPr>
        <w:t>=</w:t>
      </w:r>
      <w:r>
        <w:rPr>
          <w:rFonts w:ascii="Consolas" w:eastAsia="Consolas" w:hAnsi="Consolas"/>
          <w:i/>
          <w:color w:val="2A00FF"/>
          <w:szCs w:val="24"/>
        </w:rPr>
        <w:t>"operation"</w:t>
      </w:r>
    </w:p>
    <w:p w14:paraId="131D2ECE" w14:textId="77777777" w:rsidR="00943B9D" w:rsidRDefault="00000000">
      <w:pPr>
        <w:rPr>
          <w:rFonts w:ascii="Consolas" w:eastAsia="Consolas" w:hAnsi="Consolas"/>
          <w:szCs w:val="24"/>
        </w:rPr>
      </w:pP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szCs w:val="24"/>
        </w:rPr>
        <w:tab/>
      </w:r>
      <w:r>
        <w:rPr>
          <w:rFonts w:ascii="Consolas" w:eastAsia="Consolas" w:hAnsi="Consolas"/>
          <w:color w:val="7F007F"/>
          <w:szCs w:val="24"/>
        </w:rPr>
        <w:t>value</w:t>
      </w:r>
      <w:r>
        <w:rPr>
          <w:rFonts w:ascii="Consolas" w:eastAsia="Consolas" w:hAnsi="Consolas"/>
          <w:color w:val="000000"/>
          <w:szCs w:val="24"/>
        </w:rPr>
        <w:t>=</w:t>
      </w:r>
      <w:r>
        <w:rPr>
          <w:rFonts w:ascii="Consolas" w:eastAsia="Consolas" w:hAnsi="Consolas"/>
          <w:i/>
          <w:color w:val="2A00FF"/>
          <w:szCs w:val="24"/>
        </w:rPr>
        <w:t>"</w:t>
      </w:r>
      <w:r>
        <w:rPr>
          <w:rFonts w:ascii="Consolas" w:eastAsia="Consolas" w:hAnsi="Consolas"/>
          <w:color w:val="BF5F3F"/>
          <w:szCs w:val="24"/>
        </w:rPr>
        <w:t>&lt;%=</w:t>
      </w:r>
      <w:proofErr w:type="spellStart"/>
      <w:r>
        <w:rPr>
          <w:rFonts w:ascii="Consolas" w:eastAsia="Consolas" w:hAnsi="Consolas"/>
          <w:color w:val="000000"/>
          <w:szCs w:val="24"/>
        </w:rPr>
        <w:t>DoctoreCtl.OP_SAVE</w:t>
      </w:r>
      <w:proofErr w:type="spellEnd"/>
      <w:r>
        <w:rPr>
          <w:rFonts w:ascii="Consolas" w:eastAsia="Consolas" w:hAnsi="Consolas"/>
          <w:color w:val="BF5F3F"/>
          <w:szCs w:val="24"/>
        </w:rPr>
        <w:t>%&gt;</w:t>
      </w:r>
      <w:r>
        <w:rPr>
          <w:rFonts w:ascii="Consolas" w:eastAsia="Consolas" w:hAnsi="Consolas"/>
          <w:i/>
          <w:color w:val="2A00FF"/>
          <w:szCs w:val="24"/>
        </w:rPr>
        <w:t>"</w:t>
      </w:r>
      <w:r>
        <w:rPr>
          <w:rFonts w:ascii="Consolas" w:eastAsia="Consolas" w:hAnsi="Consolas"/>
          <w:color w:val="008080"/>
          <w:szCs w:val="24"/>
        </w:rPr>
        <w:t>&gt;</w:t>
      </w:r>
    </w:p>
    <w:p w14:paraId="61996263"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BF5F3F"/>
          <w:szCs w:val="24"/>
        </w:rPr>
        <w:t>&lt;%</w:t>
      </w:r>
    </w:p>
    <w:p w14:paraId="546049BA"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t>}</w:t>
      </w:r>
    </w:p>
    <w:p w14:paraId="0CF955A4"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BF5F3F"/>
          <w:szCs w:val="24"/>
        </w:rPr>
        <w:t>%&gt;</w:t>
      </w:r>
    </w:p>
    <w:p w14:paraId="54572BB9" w14:textId="77777777" w:rsidR="00943B9D" w:rsidRDefault="00943B9D">
      <w:pPr>
        <w:rPr>
          <w:rFonts w:ascii="Consolas" w:eastAsia="Consolas" w:hAnsi="Consolas"/>
          <w:szCs w:val="24"/>
        </w:rPr>
      </w:pPr>
    </w:p>
    <w:p w14:paraId="2F354C6C"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color w:val="008080"/>
          <w:szCs w:val="24"/>
        </w:rPr>
        <w:t>&gt;</w:t>
      </w:r>
    </w:p>
    <w:p w14:paraId="2AC19A83"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szCs w:val="24"/>
        </w:rPr>
        <w:t xml:space="preserve"> </w:t>
      </w:r>
      <w:r>
        <w:rPr>
          <w:rFonts w:ascii="Consolas" w:eastAsia="Consolas" w:hAnsi="Consolas"/>
          <w:color w:val="7F007F"/>
          <w:szCs w:val="24"/>
        </w:rPr>
        <w:t>class</w:t>
      </w:r>
      <w:r>
        <w:rPr>
          <w:rFonts w:ascii="Consolas" w:eastAsia="Consolas" w:hAnsi="Consolas"/>
          <w:color w:val="000000"/>
          <w:szCs w:val="24"/>
        </w:rPr>
        <w:t>=</w:t>
      </w:r>
      <w:r>
        <w:rPr>
          <w:rFonts w:ascii="Consolas" w:eastAsia="Consolas" w:hAnsi="Consolas"/>
          <w:i/>
          <w:color w:val="2A00FF"/>
          <w:szCs w:val="24"/>
        </w:rPr>
        <w:t>"col-2"</w:t>
      </w:r>
      <w:r>
        <w:rPr>
          <w:rFonts w:ascii="Consolas" w:eastAsia="Consolas" w:hAnsi="Consolas"/>
          <w:color w:val="008080"/>
          <w:szCs w:val="24"/>
        </w:rPr>
        <w:t>&gt;&lt;/</w:t>
      </w:r>
      <w:r>
        <w:rPr>
          <w:rFonts w:ascii="Consolas" w:eastAsia="Consolas" w:hAnsi="Consolas"/>
          <w:color w:val="3F7F7F"/>
          <w:szCs w:val="24"/>
        </w:rPr>
        <w:t>div</w:t>
      </w:r>
      <w:r>
        <w:rPr>
          <w:rFonts w:ascii="Consolas" w:eastAsia="Consolas" w:hAnsi="Consolas"/>
          <w:color w:val="008080"/>
          <w:szCs w:val="24"/>
        </w:rPr>
        <w:t>&gt;</w:t>
      </w:r>
    </w:p>
    <w:p w14:paraId="60514DCF" w14:textId="77777777" w:rsidR="00943B9D" w:rsidRDefault="00943B9D">
      <w:pPr>
        <w:rPr>
          <w:rFonts w:ascii="Consolas" w:eastAsia="Consolas" w:hAnsi="Consolas"/>
          <w:szCs w:val="24"/>
        </w:rPr>
      </w:pPr>
    </w:p>
    <w:p w14:paraId="2A22DD36"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color w:val="008080"/>
          <w:szCs w:val="24"/>
        </w:rPr>
        <w:t>&gt;</w:t>
      </w:r>
    </w:p>
    <w:p w14:paraId="168D2062"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form</w:t>
      </w:r>
      <w:r>
        <w:rPr>
          <w:rFonts w:ascii="Consolas" w:eastAsia="Consolas" w:hAnsi="Consolas"/>
          <w:color w:val="008080"/>
          <w:szCs w:val="24"/>
        </w:rPr>
        <w:t>&gt;</w:t>
      </w:r>
    </w:p>
    <w:p w14:paraId="3F20192E"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8080"/>
          <w:szCs w:val="24"/>
        </w:rPr>
        <w:t>&lt;/</w:t>
      </w:r>
      <w:r>
        <w:rPr>
          <w:rFonts w:ascii="Consolas" w:eastAsia="Consolas" w:hAnsi="Consolas"/>
          <w:color w:val="3F7F7F"/>
          <w:szCs w:val="24"/>
        </w:rPr>
        <w:t>div</w:t>
      </w:r>
      <w:r>
        <w:rPr>
          <w:rFonts w:ascii="Consolas" w:eastAsia="Consolas" w:hAnsi="Consolas"/>
          <w:color w:val="008080"/>
          <w:szCs w:val="24"/>
        </w:rPr>
        <w:t>&gt;</w:t>
      </w:r>
    </w:p>
    <w:p w14:paraId="4D72E1C9"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008080"/>
          <w:szCs w:val="24"/>
        </w:rPr>
        <w:t>&lt;</w:t>
      </w:r>
      <w:proofErr w:type="spellStart"/>
      <w:r>
        <w:rPr>
          <w:rFonts w:ascii="Consolas" w:eastAsia="Consolas" w:hAnsi="Consolas"/>
          <w:color w:val="3F7F7F"/>
          <w:szCs w:val="24"/>
        </w:rPr>
        <w:t>br</w:t>
      </w:r>
      <w:proofErr w:type="spellEnd"/>
      <w:r>
        <w:rPr>
          <w:rFonts w:ascii="Consolas" w:eastAsia="Consolas" w:hAnsi="Consolas"/>
          <w:color w:val="008080"/>
          <w:szCs w:val="24"/>
        </w:rPr>
        <w:t>&gt;</w:t>
      </w:r>
    </w:p>
    <w:p w14:paraId="4B4CC152" w14:textId="77777777" w:rsidR="00943B9D" w:rsidRDefault="00000000">
      <w:pPr>
        <w:rPr>
          <w:rFonts w:ascii="Consolas" w:eastAsia="Consolas" w:hAnsi="Consolas"/>
          <w:szCs w:val="24"/>
        </w:rPr>
      </w:pPr>
      <w:r>
        <w:rPr>
          <w:rFonts w:ascii="Consolas" w:eastAsia="Consolas" w:hAnsi="Consolas"/>
          <w:color w:val="000000"/>
          <w:szCs w:val="24"/>
        </w:rPr>
        <w:tab/>
      </w:r>
      <w:r>
        <w:rPr>
          <w:rFonts w:ascii="Consolas" w:eastAsia="Consolas" w:hAnsi="Consolas"/>
          <w:color w:val="BF5F3F"/>
          <w:szCs w:val="24"/>
        </w:rPr>
        <w:t>&lt;%@</w:t>
      </w:r>
      <w:r>
        <w:rPr>
          <w:rFonts w:ascii="Consolas" w:eastAsia="Consolas" w:hAnsi="Consolas"/>
          <w:szCs w:val="24"/>
        </w:rPr>
        <w:t xml:space="preserve"> </w:t>
      </w:r>
      <w:r>
        <w:rPr>
          <w:rFonts w:ascii="Consolas" w:eastAsia="Consolas" w:hAnsi="Consolas"/>
          <w:color w:val="3F7F7F"/>
          <w:szCs w:val="24"/>
        </w:rPr>
        <w:t>include</w:t>
      </w:r>
      <w:r>
        <w:rPr>
          <w:rFonts w:ascii="Consolas" w:eastAsia="Consolas" w:hAnsi="Consolas"/>
          <w:szCs w:val="24"/>
        </w:rPr>
        <w:t xml:space="preserve"> </w:t>
      </w:r>
      <w:r>
        <w:rPr>
          <w:rFonts w:ascii="Consolas" w:eastAsia="Consolas" w:hAnsi="Consolas"/>
          <w:color w:val="7F007F"/>
          <w:szCs w:val="24"/>
        </w:rPr>
        <w:t>file</w:t>
      </w:r>
      <w:r>
        <w:rPr>
          <w:rFonts w:ascii="Consolas" w:eastAsia="Consolas" w:hAnsi="Consolas"/>
          <w:color w:val="000000"/>
          <w:szCs w:val="24"/>
        </w:rPr>
        <w:t>=</w:t>
      </w:r>
      <w:r>
        <w:rPr>
          <w:rFonts w:ascii="Consolas" w:eastAsia="Consolas" w:hAnsi="Consolas"/>
          <w:i/>
          <w:color w:val="2A00FF"/>
          <w:szCs w:val="24"/>
        </w:rPr>
        <w:t>"</w:t>
      </w:r>
      <w:proofErr w:type="spellStart"/>
      <w:r>
        <w:rPr>
          <w:rFonts w:ascii="Consolas" w:eastAsia="Consolas" w:hAnsi="Consolas"/>
          <w:i/>
          <w:color w:val="2A00FF"/>
          <w:szCs w:val="24"/>
        </w:rPr>
        <w:t>Footer.jsp</w:t>
      </w:r>
      <w:proofErr w:type="spellEnd"/>
      <w:r>
        <w:rPr>
          <w:rFonts w:ascii="Consolas" w:eastAsia="Consolas" w:hAnsi="Consolas"/>
          <w:i/>
          <w:color w:val="2A00FF"/>
          <w:szCs w:val="24"/>
        </w:rPr>
        <w:t>"</w:t>
      </w:r>
      <w:r>
        <w:rPr>
          <w:rFonts w:ascii="Consolas" w:eastAsia="Consolas" w:hAnsi="Consolas"/>
          <w:color w:val="BF5F3F"/>
          <w:szCs w:val="24"/>
        </w:rPr>
        <w:t>%&gt;</w:t>
      </w:r>
    </w:p>
    <w:p w14:paraId="5AA156CE" w14:textId="77777777" w:rsidR="00943B9D" w:rsidRDefault="00000000">
      <w:pPr>
        <w:rPr>
          <w:rFonts w:ascii="Consolas" w:eastAsia="Consolas" w:hAnsi="Consolas"/>
          <w:szCs w:val="24"/>
        </w:rPr>
      </w:pPr>
      <w:r>
        <w:rPr>
          <w:rFonts w:ascii="Consolas" w:eastAsia="Consolas" w:hAnsi="Consolas"/>
          <w:color w:val="008080"/>
          <w:szCs w:val="24"/>
        </w:rPr>
        <w:t>&lt;/</w:t>
      </w:r>
      <w:r>
        <w:rPr>
          <w:rFonts w:ascii="Consolas" w:eastAsia="Consolas" w:hAnsi="Consolas"/>
          <w:color w:val="3F7F7F"/>
          <w:szCs w:val="24"/>
        </w:rPr>
        <w:t>body</w:t>
      </w:r>
      <w:r>
        <w:rPr>
          <w:rFonts w:ascii="Consolas" w:eastAsia="Consolas" w:hAnsi="Consolas"/>
          <w:color w:val="008080"/>
          <w:szCs w:val="24"/>
        </w:rPr>
        <w:t>&gt;</w:t>
      </w:r>
    </w:p>
    <w:p w14:paraId="7A8C0BE0" w14:textId="77777777" w:rsidR="00943B9D" w:rsidRDefault="00000000">
      <w:pPr>
        <w:pStyle w:val="ListParagraph"/>
      </w:pPr>
      <w:r>
        <w:rPr>
          <w:rFonts w:ascii="Consolas" w:eastAsia="Consolas" w:hAnsi="Consolas"/>
          <w:color w:val="008080"/>
          <w:sz w:val="20"/>
          <w:szCs w:val="24"/>
        </w:rPr>
        <w:t>&lt;/</w:t>
      </w:r>
      <w:r>
        <w:rPr>
          <w:rFonts w:ascii="Consolas" w:eastAsia="Consolas" w:hAnsi="Consolas"/>
          <w:color w:val="3F7F7F"/>
          <w:sz w:val="20"/>
          <w:szCs w:val="24"/>
        </w:rPr>
        <w:t>html</w:t>
      </w:r>
      <w:r>
        <w:rPr>
          <w:rFonts w:ascii="Consolas" w:eastAsia="Consolas" w:hAnsi="Consolas"/>
          <w:color w:val="008080"/>
          <w:sz w:val="20"/>
          <w:szCs w:val="24"/>
        </w:rPr>
        <w:t>&gt;</w:t>
      </w:r>
    </w:p>
    <w:p w14:paraId="69B097EB" w14:textId="77777777" w:rsidR="00943B9D" w:rsidRDefault="00000000">
      <w:pPr>
        <w:pStyle w:val="ListParagraph"/>
        <w:autoSpaceDE w:val="0"/>
        <w:autoSpaceDN w:val="0"/>
        <w:adjustRightInd w:val="0"/>
        <w:spacing w:after="120" w:line="480" w:lineRule="auto"/>
        <w:ind w:left="0"/>
        <w:rPr>
          <w:rFonts w:ascii="Times New Roman" w:hAnsi="Times New Roman"/>
          <w:b/>
          <w:bCs/>
          <w:sz w:val="32"/>
          <w:szCs w:val="32"/>
        </w:rPr>
      </w:pPr>
      <w:r>
        <w:rPr>
          <w:rFonts w:ascii="Times New Roman" w:hAnsi="Times New Roman"/>
          <w:b/>
          <w:bCs/>
          <w:sz w:val="32"/>
          <w:szCs w:val="32"/>
        </w:rPr>
        <w:t>TESTING</w:t>
      </w:r>
    </w:p>
    <w:p w14:paraId="36C102D7" w14:textId="77777777" w:rsidR="00943B9D" w:rsidRDefault="00000000">
      <w:pPr>
        <w:pStyle w:val="NormalWeb"/>
        <w:spacing w:before="0" w:beforeAutospacing="0" w:after="120" w:afterAutospacing="0" w:line="480" w:lineRule="auto"/>
        <w:ind w:left="4"/>
        <w:jc w:val="both"/>
        <w:rPr>
          <w:b/>
          <w:bCs/>
          <w:sz w:val="28"/>
          <w:szCs w:val="28"/>
        </w:rPr>
      </w:pPr>
      <w:r>
        <w:rPr>
          <w:b/>
          <w:bCs/>
          <w:sz w:val="28"/>
          <w:szCs w:val="28"/>
        </w:rPr>
        <w:t>Software Testing</w:t>
      </w:r>
    </w:p>
    <w:p w14:paraId="2596BE3C" w14:textId="77777777" w:rsidR="00943B9D" w:rsidRDefault="00000000">
      <w:pPr>
        <w:rPr>
          <w:sz w:val="28"/>
          <w:szCs w:val="28"/>
        </w:rPr>
      </w:pPr>
      <w:r>
        <w:rPr>
          <w:sz w:val="28"/>
          <w:szCs w:val="28"/>
        </w:rPr>
        <w:t xml:space="preserve">Software testing is a process of </w:t>
      </w:r>
      <w:r>
        <w:rPr>
          <w:i/>
          <w:iCs/>
          <w:sz w:val="28"/>
          <w:szCs w:val="28"/>
        </w:rPr>
        <w:t xml:space="preserve">verifying </w:t>
      </w:r>
      <w:r>
        <w:rPr>
          <w:sz w:val="28"/>
          <w:szCs w:val="28"/>
        </w:rPr>
        <w:t xml:space="preserve">and </w:t>
      </w:r>
      <w:r>
        <w:rPr>
          <w:i/>
          <w:iCs/>
          <w:sz w:val="28"/>
          <w:szCs w:val="28"/>
        </w:rPr>
        <w:t xml:space="preserve">validating </w:t>
      </w:r>
      <w:r>
        <w:rPr>
          <w:sz w:val="28"/>
          <w:szCs w:val="28"/>
        </w:rPr>
        <w:t xml:space="preserve">that a software application or program. </w:t>
      </w:r>
    </w:p>
    <w:p w14:paraId="230CCC41" w14:textId="77777777" w:rsidR="00943B9D" w:rsidRDefault="00943B9D">
      <w:pPr>
        <w:rPr>
          <w:sz w:val="28"/>
          <w:szCs w:val="28"/>
        </w:rPr>
      </w:pPr>
    </w:p>
    <w:p w14:paraId="3D04A5E4" w14:textId="77777777" w:rsidR="00943B9D" w:rsidRDefault="00000000">
      <w:pPr>
        <w:rPr>
          <w:sz w:val="28"/>
          <w:szCs w:val="28"/>
        </w:rPr>
      </w:pPr>
      <w:r>
        <w:rPr>
          <w:sz w:val="28"/>
          <w:szCs w:val="28"/>
        </w:rPr>
        <w:t>Meets the business and technical requirements that guided its design and development, and Works as expected.</w:t>
      </w:r>
    </w:p>
    <w:p w14:paraId="765CF238" w14:textId="77777777" w:rsidR="00943B9D" w:rsidRDefault="00000000">
      <w:pPr>
        <w:rPr>
          <w:sz w:val="28"/>
          <w:szCs w:val="28"/>
        </w:rPr>
      </w:pPr>
      <w:r>
        <w:rPr>
          <w:sz w:val="28"/>
          <w:szCs w:val="28"/>
        </w:rPr>
        <w:lastRenderedPageBreak/>
        <w:t xml:space="preserve"> </w:t>
      </w:r>
    </w:p>
    <w:p w14:paraId="66C538BD" w14:textId="77777777" w:rsidR="00943B9D" w:rsidRDefault="00000000">
      <w:pPr>
        <w:rPr>
          <w:sz w:val="28"/>
          <w:szCs w:val="28"/>
        </w:rPr>
      </w:pPr>
      <w:r>
        <w:rPr>
          <w:sz w:val="28"/>
          <w:szCs w:val="28"/>
        </w:rPr>
        <w:t xml:space="preserve">Software testing also identifies important </w:t>
      </w:r>
      <w:r>
        <w:rPr>
          <w:i/>
          <w:iCs/>
          <w:sz w:val="28"/>
          <w:szCs w:val="28"/>
        </w:rPr>
        <w:t>defects</w:t>
      </w:r>
      <w:r>
        <w:rPr>
          <w:sz w:val="28"/>
          <w:szCs w:val="28"/>
        </w:rPr>
        <w:t xml:space="preserve">, flaws, or errors in the application code that must be fixed. The modifier “important” in the previous sentence is, well, important because defects must be categorized by severity. </w:t>
      </w:r>
    </w:p>
    <w:p w14:paraId="371EA82A" w14:textId="77777777" w:rsidR="00943B9D" w:rsidRDefault="00943B9D">
      <w:pPr>
        <w:rPr>
          <w:sz w:val="28"/>
          <w:szCs w:val="28"/>
        </w:rPr>
      </w:pPr>
    </w:p>
    <w:p w14:paraId="2E26369D" w14:textId="77777777" w:rsidR="00943B9D" w:rsidRDefault="00000000">
      <w:pPr>
        <w:rPr>
          <w:sz w:val="28"/>
          <w:szCs w:val="28"/>
        </w:rPr>
      </w:pPr>
      <w:r>
        <w:rPr>
          <w:sz w:val="28"/>
          <w:szCs w:val="28"/>
        </w:rPr>
        <w:t>During test planning we decide what an important defect is by reviewing the requirements and design documents with an eye towards answering the question “Important to whom?” Generally speaking, an important defect is one that from the customer’s perspective affects the usability or functionality of the application.</w:t>
      </w:r>
    </w:p>
    <w:p w14:paraId="0B09F955" w14:textId="77777777" w:rsidR="00943B9D" w:rsidRDefault="00943B9D">
      <w:pPr>
        <w:rPr>
          <w:sz w:val="28"/>
          <w:szCs w:val="28"/>
        </w:rPr>
      </w:pPr>
    </w:p>
    <w:p w14:paraId="18AEF29F" w14:textId="77777777" w:rsidR="00943B9D" w:rsidRDefault="00000000">
      <w:pPr>
        <w:rPr>
          <w:sz w:val="28"/>
          <w:szCs w:val="28"/>
        </w:rPr>
      </w:pPr>
      <w:r>
        <w:rPr>
          <w:sz w:val="28"/>
          <w:szCs w:val="28"/>
        </w:rPr>
        <w:t xml:space="preserve">The quality assurance aspect of software development documenting the degree to which the developers followed corporate standard processes or best practices is not addressed in this paper because assuring quality is not a responsibility of the testing team. </w:t>
      </w:r>
    </w:p>
    <w:p w14:paraId="0A9E6ED8" w14:textId="77777777" w:rsidR="00943B9D" w:rsidRDefault="00943B9D">
      <w:pPr>
        <w:rPr>
          <w:sz w:val="28"/>
          <w:szCs w:val="28"/>
        </w:rPr>
      </w:pPr>
    </w:p>
    <w:p w14:paraId="7B0F06F8" w14:textId="77777777" w:rsidR="00943B9D" w:rsidRDefault="00000000">
      <w:pPr>
        <w:rPr>
          <w:sz w:val="28"/>
          <w:szCs w:val="28"/>
        </w:rPr>
      </w:pPr>
      <w:r>
        <w:rPr>
          <w:sz w:val="28"/>
          <w:szCs w:val="28"/>
        </w:rPr>
        <w:t xml:space="preserve">The testing team cannot improve quality they can only measure it, although it can be argued that doing things like designing tests before coding begins will improve quality because the coders can then use that information while thinking about their designs and during coding and debugging. </w:t>
      </w:r>
    </w:p>
    <w:p w14:paraId="0A8B4245" w14:textId="77777777" w:rsidR="00943B9D" w:rsidRDefault="00943B9D">
      <w:pPr>
        <w:rPr>
          <w:sz w:val="28"/>
          <w:szCs w:val="28"/>
        </w:rPr>
      </w:pPr>
    </w:p>
    <w:p w14:paraId="1B7A1361" w14:textId="77777777" w:rsidR="00943B9D" w:rsidRDefault="00000000">
      <w:pPr>
        <w:rPr>
          <w:sz w:val="28"/>
          <w:szCs w:val="28"/>
        </w:rPr>
      </w:pPr>
      <w:r>
        <w:rPr>
          <w:sz w:val="28"/>
          <w:szCs w:val="28"/>
        </w:rPr>
        <w:t xml:space="preserve">Software testing has three main purposes: verification, validation, and defect finding. </w:t>
      </w:r>
    </w:p>
    <w:p w14:paraId="35464090" w14:textId="77777777" w:rsidR="00943B9D" w:rsidRDefault="00943B9D">
      <w:pPr>
        <w:rPr>
          <w:sz w:val="28"/>
          <w:szCs w:val="28"/>
        </w:rPr>
      </w:pPr>
    </w:p>
    <w:p w14:paraId="6327A35C" w14:textId="77777777" w:rsidR="00943B9D" w:rsidRDefault="00000000">
      <w:pPr>
        <w:rPr>
          <w:sz w:val="28"/>
          <w:szCs w:val="28"/>
        </w:rPr>
      </w:pPr>
      <w:r>
        <w:rPr>
          <w:sz w:val="28"/>
          <w:szCs w:val="28"/>
        </w:rPr>
        <w:t xml:space="preserve">The </w:t>
      </w:r>
      <w:r>
        <w:rPr>
          <w:i/>
          <w:iCs/>
          <w:sz w:val="28"/>
          <w:szCs w:val="28"/>
        </w:rPr>
        <w:t xml:space="preserve">verification </w:t>
      </w:r>
      <w:r>
        <w:rPr>
          <w:sz w:val="28"/>
          <w:szCs w:val="28"/>
        </w:rPr>
        <w:t xml:space="preserve">process confirms that the software meets its technical specifications. A “specification” is a description of a function in terms of a measurable output value given a specific input value under specific preconditions. </w:t>
      </w:r>
    </w:p>
    <w:p w14:paraId="02B2F278" w14:textId="77777777" w:rsidR="00943B9D" w:rsidRDefault="00000000">
      <w:pPr>
        <w:rPr>
          <w:sz w:val="28"/>
          <w:szCs w:val="28"/>
        </w:rPr>
      </w:pPr>
      <w:r>
        <w:rPr>
          <w:sz w:val="28"/>
          <w:szCs w:val="28"/>
        </w:rPr>
        <w:t xml:space="preserve">A simple specification may be along the line of “a SQL query retrieving data for a single account against the multi-month account-summary table must return these eight fields &lt;list&gt; ordered by month within 3 seconds of submission.” </w:t>
      </w:r>
    </w:p>
    <w:p w14:paraId="260C843E" w14:textId="77777777" w:rsidR="00943B9D" w:rsidRDefault="00943B9D">
      <w:pPr>
        <w:rPr>
          <w:sz w:val="28"/>
          <w:szCs w:val="28"/>
        </w:rPr>
      </w:pPr>
    </w:p>
    <w:p w14:paraId="4939FD2A" w14:textId="77777777" w:rsidR="00943B9D" w:rsidRDefault="00000000">
      <w:pPr>
        <w:rPr>
          <w:sz w:val="28"/>
          <w:szCs w:val="28"/>
        </w:rPr>
      </w:pPr>
      <w:r>
        <w:rPr>
          <w:sz w:val="28"/>
          <w:szCs w:val="28"/>
        </w:rPr>
        <w:t xml:space="preserve">The </w:t>
      </w:r>
      <w:r>
        <w:rPr>
          <w:i/>
          <w:iCs/>
          <w:sz w:val="28"/>
          <w:szCs w:val="28"/>
        </w:rPr>
        <w:t xml:space="preserve">validation </w:t>
      </w:r>
      <w:r>
        <w:rPr>
          <w:sz w:val="28"/>
          <w:szCs w:val="28"/>
        </w:rPr>
        <w:t xml:space="preserve">process confirms that the software meets the business requirements. A simple example of a business requirement is “After choosing a branch office name, information about the branch’s customer account managers will appear in a new window. The window </w:t>
      </w:r>
      <w:r>
        <w:rPr>
          <w:sz w:val="28"/>
          <w:szCs w:val="28"/>
        </w:rPr>
        <w:lastRenderedPageBreak/>
        <w:t xml:space="preserve">will present manager identification and summary information about each manager’s customer base: &lt;list of data elements&gt;.” </w:t>
      </w:r>
    </w:p>
    <w:p w14:paraId="50B21F68" w14:textId="77777777" w:rsidR="00943B9D" w:rsidRDefault="00943B9D">
      <w:pPr>
        <w:rPr>
          <w:sz w:val="28"/>
          <w:szCs w:val="28"/>
        </w:rPr>
      </w:pPr>
    </w:p>
    <w:p w14:paraId="5C6BA8E1" w14:textId="77777777" w:rsidR="00943B9D" w:rsidRDefault="00000000">
      <w:pPr>
        <w:rPr>
          <w:sz w:val="28"/>
          <w:szCs w:val="28"/>
        </w:rPr>
      </w:pPr>
      <w:r>
        <w:rPr>
          <w:sz w:val="28"/>
          <w:szCs w:val="28"/>
        </w:rPr>
        <w:t xml:space="preserve">Other requirements provide details on how the data will be summarized, formatted and displayed. </w:t>
      </w:r>
    </w:p>
    <w:p w14:paraId="293AA03F" w14:textId="77777777" w:rsidR="00943B9D" w:rsidRDefault="00943B9D">
      <w:pPr>
        <w:rPr>
          <w:sz w:val="28"/>
          <w:szCs w:val="28"/>
        </w:rPr>
      </w:pPr>
    </w:p>
    <w:p w14:paraId="492268ED" w14:textId="77777777" w:rsidR="00943B9D" w:rsidRDefault="00000000">
      <w:pPr>
        <w:rPr>
          <w:sz w:val="28"/>
          <w:szCs w:val="28"/>
        </w:rPr>
      </w:pPr>
      <w:r>
        <w:rPr>
          <w:sz w:val="28"/>
          <w:szCs w:val="28"/>
        </w:rPr>
        <w:t xml:space="preserve">A </w:t>
      </w:r>
      <w:r>
        <w:rPr>
          <w:i/>
          <w:iCs/>
          <w:sz w:val="28"/>
          <w:szCs w:val="28"/>
        </w:rPr>
        <w:t xml:space="preserve">defect </w:t>
      </w:r>
      <w:r>
        <w:rPr>
          <w:sz w:val="28"/>
          <w:szCs w:val="28"/>
        </w:rPr>
        <w:t>is a variance between the expected and actual result. The defect’s ultimate source may be traced to a fault introduced in the specification, design, or development (coding) phases.</w:t>
      </w:r>
    </w:p>
    <w:p w14:paraId="48203659" w14:textId="77777777" w:rsidR="00943B9D" w:rsidRDefault="00943B9D">
      <w:pPr>
        <w:rPr>
          <w:sz w:val="28"/>
          <w:szCs w:val="28"/>
        </w:rPr>
      </w:pPr>
    </w:p>
    <w:p w14:paraId="16D1BD8A" w14:textId="77777777" w:rsidR="00943B9D" w:rsidRDefault="00000000">
      <w:pPr>
        <w:pStyle w:val="Heading2"/>
        <w:spacing w:before="0" w:after="120" w:line="480" w:lineRule="auto"/>
        <w:ind w:left="4"/>
        <w:jc w:val="both"/>
        <w:rPr>
          <w:rFonts w:ascii="Times New Roman" w:hAnsi="Times New Roman" w:cs="Times New Roman"/>
          <w:i w:val="0"/>
          <w:iCs w:val="0"/>
        </w:rPr>
      </w:pPr>
      <w:r>
        <w:rPr>
          <w:rStyle w:val="mw-headline"/>
          <w:rFonts w:ascii="Times New Roman" w:hAnsi="Times New Roman" w:cs="Times New Roman"/>
          <w:i w:val="0"/>
          <w:iCs w:val="0"/>
        </w:rPr>
        <w:t>Testing methods</w:t>
      </w:r>
    </w:p>
    <w:p w14:paraId="07611C5F" w14:textId="77777777" w:rsidR="00943B9D" w:rsidRDefault="00000000">
      <w:pPr>
        <w:rPr>
          <w:sz w:val="28"/>
          <w:szCs w:val="28"/>
        </w:rPr>
      </w:pPr>
      <w:r>
        <w:rPr>
          <w:sz w:val="28"/>
          <w:szCs w:val="28"/>
        </w:rPr>
        <w:t>Software testing methods are traditionally divided into black box testing and white box testing. These two approaches are used to describe the point of view that a test engineer takes when designing test cases.</w:t>
      </w:r>
    </w:p>
    <w:p w14:paraId="338A15B2" w14:textId="77777777" w:rsidR="00943B9D" w:rsidRDefault="00943B9D">
      <w:pPr>
        <w:rPr>
          <w:sz w:val="28"/>
          <w:szCs w:val="28"/>
        </w:rPr>
      </w:pPr>
    </w:p>
    <w:p w14:paraId="536F1572" w14:textId="77777777" w:rsidR="00943B9D" w:rsidRDefault="00000000">
      <w:pPr>
        <w:pStyle w:val="Heading4"/>
        <w:spacing w:before="0" w:after="120" w:line="480" w:lineRule="auto"/>
        <w:ind w:left="4"/>
        <w:jc w:val="both"/>
      </w:pPr>
      <w:r>
        <w:rPr>
          <w:rStyle w:val="mw-headline"/>
        </w:rPr>
        <w:t>Black box testing</w:t>
      </w:r>
    </w:p>
    <w:p w14:paraId="679690B3" w14:textId="77777777" w:rsidR="00943B9D" w:rsidRDefault="00000000">
      <w:pPr>
        <w:rPr>
          <w:sz w:val="28"/>
          <w:szCs w:val="28"/>
        </w:rPr>
      </w:pPr>
      <w:r>
        <w:rPr>
          <w:sz w:val="28"/>
          <w:szCs w:val="28"/>
        </w:rPr>
        <w:t>Black box testing treats the software as a "black box"—without any knowledge of internal implementation. Black box testing methods include: equivalence partitioning, boundary value analysis, all-pairs testing, fuzz testing, model-based testing, traceability matrix, exploratory testing and specification-based testing.</w:t>
      </w:r>
    </w:p>
    <w:p w14:paraId="163A1E83" w14:textId="77777777" w:rsidR="00943B9D" w:rsidRDefault="00943B9D"/>
    <w:p w14:paraId="4EB14841" w14:textId="77777777" w:rsidR="00943B9D" w:rsidRDefault="00000000">
      <w:pPr>
        <w:rPr>
          <w:sz w:val="28"/>
          <w:szCs w:val="28"/>
        </w:rPr>
      </w:pPr>
      <w:r>
        <w:rPr>
          <w:b/>
          <w:bCs/>
          <w:sz w:val="28"/>
          <w:szCs w:val="28"/>
        </w:rPr>
        <w:t>Specification-based testing</w:t>
      </w:r>
      <w:r>
        <w:rPr>
          <w:sz w:val="28"/>
          <w:szCs w:val="28"/>
        </w:rPr>
        <w:t xml:space="preserve">: Specification-based testing aims to test the functionality of software according to the applicable requirements. Thus, the tester inputs data into, and only sees the output from, the test object. This level of testing usually requires thorough test cases to be provided to the tester, who then can simply verify that for a given input, the output value (or behavior), either "is" or "is not" the same as the expected value specified in the test case. </w:t>
      </w:r>
    </w:p>
    <w:p w14:paraId="022DB617" w14:textId="77777777" w:rsidR="00943B9D" w:rsidRDefault="00000000">
      <w:pPr>
        <w:rPr>
          <w:sz w:val="28"/>
          <w:szCs w:val="28"/>
        </w:rPr>
      </w:pPr>
      <w:r>
        <w:rPr>
          <w:sz w:val="28"/>
          <w:szCs w:val="28"/>
        </w:rPr>
        <w:t xml:space="preserve">Specification-based testing is necessary, but it is insufficient to guard against certain risks. </w:t>
      </w:r>
    </w:p>
    <w:p w14:paraId="2EAF46FB" w14:textId="77777777" w:rsidR="00943B9D" w:rsidRDefault="00943B9D">
      <w:pPr>
        <w:rPr>
          <w:sz w:val="28"/>
          <w:szCs w:val="28"/>
        </w:rPr>
      </w:pPr>
    </w:p>
    <w:p w14:paraId="1542CEA0" w14:textId="77777777" w:rsidR="00943B9D" w:rsidRDefault="00000000">
      <w:pPr>
        <w:rPr>
          <w:sz w:val="28"/>
          <w:szCs w:val="28"/>
        </w:rPr>
      </w:pPr>
      <w:r>
        <w:rPr>
          <w:b/>
          <w:bCs/>
          <w:sz w:val="28"/>
          <w:szCs w:val="28"/>
        </w:rPr>
        <w:t>Advantages and disadvantages</w:t>
      </w:r>
      <w:r>
        <w:rPr>
          <w:sz w:val="28"/>
          <w:szCs w:val="28"/>
        </w:rPr>
        <w:t xml:space="preserve">: </w:t>
      </w:r>
    </w:p>
    <w:p w14:paraId="3EFD8686" w14:textId="77777777" w:rsidR="00943B9D" w:rsidRDefault="00000000">
      <w:pPr>
        <w:rPr>
          <w:sz w:val="28"/>
          <w:szCs w:val="28"/>
        </w:rPr>
      </w:pPr>
      <w:r>
        <w:rPr>
          <w:sz w:val="28"/>
          <w:szCs w:val="28"/>
        </w:rPr>
        <w:t xml:space="preserve">The black box tester has no "bonds" with the code, and a tester's perception is very simple: a code </w:t>
      </w:r>
      <w:r>
        <w:rPr>
          <w:i/>
          <w:iCs/>
          <w:sz w:val="28"/>
          <w:szCs w:val="28"/>
        </w:rPr>
        <w:t>must</w:t>
      </w:r>
      <w:r>
        <w:rPr>
          <w:sz w:val="28"/>
          <w:szCs w:val="28"/>
        </w:rPr>
        <w:t xml:space="preserve"> have bugs. Using the principle, "Ask and you shall receive," black box testers find bugs where programmers do not. </w:t>
      </w:r>
    </w:p>
    <w:p w14:paraId="1F1E9793" w14:textId="77777777" w:rsidR="00943B9D" w:rsidRDefault="00943B9D">
      <w:pPr>
        <w:rPr>
          <w:sz w:val="28"/>
          <w:szCs w:val="28"/>
        </w:rPr>
      </w:pPr>
    </w:p>
    <w:p w14:paraId="73A9B485" w14:textId="77777777" w:rsidR="00943B9D" w:rsidRDefault="00000000">
      <w:pPr>
        <w:rPr>
          <w:sz w:val="28"/>
          <w:szCs w:val="28"/>
        </w:rPr>
      </w:pPr>
      <w:r>
        <w:rPr>
          <w:i/>
          <w:iCs/>
          <w:sz w:val="28"/>
          <w:szCs w:val="28"/>
        </w:rPr>
        <w:lastRenderedPageBreak/>
        <w:t>But,</w:t>
      </w:r>
      <w:r>
        <w:rPr>
          <w:sz w:val="28"/>
          <w:szCs w:val="28"/>
        </w:rPr>
        <w:t xml:space="preserve"> on the other hand, black box testing has been said to be "like a walk in a dark labyrinth without a flashlight," because the tester doesn't know how the software being tested was actually constructed. </w:t>
      </w:r>
    </w:p>
    <w:p w14:paraId="507F5584" w14:textId="77777777" w:rsidR="00943B9D" w:rsidRDefault="00943B9D">
      <w:pPr>
        <w:rPr>
          <w:sz w:val="28"/>
          <w:szCs w:val="28"/>
        </w:rPr>
      </w:pPr>
    </w:p>
    <w:p w14:paraId="400084E4" w14:textId="77777777" w:rsidR="00943B9D" w:rsidRDefault="00000000">
      <w:pPr>
        <w:rPr>
          <w:sz w:val="28"/>
          <w:szCs w:val="28"/>
        </w:rPr>
      </w:pPr>
      <w:r>
        <w:rPr>
          <w:sz w:val="28"/>
          <w:szCs w:val="28"/>
        </w:rPr>
        <w:t xml:space="preserve">As a result, there are situations when 1 a tester writes many test cases to check something that could have been tested by only one test case, and/or 2 some parts of the back-end are not tested at all. </w:t>
      </w:r>
    </w:p>
    <w:p w14:paraId="6EF6F3CB" w14:textId="77777777" w:rsidR="00943B9D" w:rsidRDefault="00943B9D">
      <w:pPr>
        <w:rPr>
          <w:sz w:val="28"/>
          <w:szCs w:val="28"/>
        </w:rPr>
      </w:pPr>
    </w:p>
    <w:p w14:paraId="12F3B234" w14:textId="77777777" w:rsidR="00943B9D" w:rsidRDefault="00000000">
      <w:pPr>
        <w:rPr>
          <w:sz w:val="28"/>
          <w:szCs w:val="28"/>
        </w:rPr>
      </w:pPr>
      <w:r>
        <w:rPr>
          <w:sz w:val="28"/>
          <w:szCs w:val="28"/>
        </w:rPr>
        <w:t xml:space="preserve">Therefore, black box testing has the advantage of "an unaffiliated opinion," on the one hand, and the disadvantage of "blind exploring," on the other. </w:t>
      </w:r>
    </w:p>
    <w:p w14:paraId="2A082752" w14:textId="77777777" w:rsidR="00943B9D" w:rsidRDefault="00943B9D">
      <w:pPr>
        <w:pStyle w:val="NormalWeb"/>
        <w:spacing w:before="0" w:beforeAutospacing="0" w:after="120" w:afterAutospacing="0" w:line="480" w:lineRule="auto"/>
        <w:ind w:left="4"/>
        <w:jc w:val="both"/>
      </w:pPr>
    </w:p>
    <w:p w14:paraId="15D931A2" w14:textId="77777777" w:rsidR="00943B9D" w:rsidRDefault="00000000">
      <w:pPr>
        <w:pStyle w:val="Heading4"/>
        <w:spacing w:before="0" w:after="120" w:line="480" w:lineRule="auto"/>
        <w:ind w:left="4"/>
        <w:jc w:val="both"/>
      </w:pPr>
      <w:r>
        <w:t xml:space="preserve"> </w:t>
      </w:r>
      <w:r>
        <w:rPr>
          <w:rStyle w:val="mw-headline"/>
        </w:rPr>
        <w:t>White box testing</w:t>
      </w:r>
    </w:p>
    <w:p w14:paraId="4851DA36" w14:textId="77777777" w:rsidR="00943B9D" w:rsidRDefault="00000000">
      <w:pPr>
        <w:rPr>
          <w:sz w:val="28"/>
          <w:szCs w:val="28"/>
        </w:rPr>
      </w:pPr>
      <w:r>
        <w:rPr>
          <w:sz w:val="28"/>
          <w:szCs w:val="28"/>
        </w:rPr>
        <w:t>White box testing is when the tester has access to the internal data structures and algorithms including the code that implement these.</w:t>
      </w:r>
    </w:p>
    <w:p w14:paraId="072D129A" w14:textId="77777777" w:rsidR="00943B9D" w:rsidRDefault="00943B9D">
      <w:pPr>
        <w:rPr>
          <w:sz w:val="28"/>
          <w:szCs w:val="28"/>
        </w:rPr>
      </w:pPr>
    </w:p>
    <w:p w14:paraId="672F4E46" w14:textId="77777777" w:rsidR="00943B9D" w:rsidRDefault="00000000">
      <w:pPr>
        <w:rPr>
          <w:sz w:val="28"/>
          <w:szCs w:val="28"/>
        </w:rPr>
      </w:pPr>
      <w:r>
        <w:rPr>
          <w:sz w:val="28"/>
          <w:szCs w:val="28"/>
        </w:rPr>
        <w:t xml:space="preserve">Types of white box testing </w:t>
      </w:r>
    </w:p>
    <w:p w14:paraId="1CDAB357" w14:textId="77777777" w:rsidR="00943B9D" w:rsidRDefault="00943B9D">
      <w:pPr>
        <w:rPr>
          <w:sz w:val="28"/>
          <w:szCs w:val="28"/>
        </w:rPr>
      </w:pPr>
    </w:p>
    <w:p w14:paraId="0D1ED744" w14:textId="77777777" w:rsidR="00943B9D" w:rsidRDefault="00000000">
      <w:pPr>
        <w:rPr>
          <w:sz w:val="28"/>
          <w:szCs w:val="28"/>
        </w:rPr>
      </w:pPr>
      <w:r>
        <w:rPr>
          <w:sz w:val="28"/>
          <w:szCs w:val="28"/>
        </w:rPr>
        <w:t xml:space="preserve">API testing (application programming interface) - Testing of the application using Public and Private APIs </w:t>
      </w:r>
    </w:p>
    <w:p w14:paraId="73350A31" w14:textId="77777777" w:rsidR="00943B9D" w:rsidRDefault="00943B9D">
      <w:pPr>
        <w:rPr>
          <w:sz w:val="28"/>
          <w:szCs w:val="28"/>
        </w:rPr>
      </w:pPr>
    </w:p>
    <w:p w14:paraId="54D4E65F" w14:textId="77777777" w:rsidR="00943B9D" w:rsidRDefault="00000000">
      <w:pPr>
        <w:rPr>
          <w:sz w:val="28"/>
          <w:szCs w:val="28"/>
        </w:rPr>
      </w:pPr>
      <w:r>
        <w:rPr>
          <w:sz w:val="28"/>
          <w:szCs w:val="28"/>
        </w:rPr>
        <w:t xml:space="preserve">Code coverage - creating tests to satisfy some criteria of code coverage (e.g., the test designer can create tests to cause all statements in the program to be executed at least once) </w:t>
      </w:r>
    </w:p>
    <w:p w14:paraId="0696ABFF" w14:textId="77777777" w:rsidR="00943B9D" w:rsidRDefault="00000000">
      <w:pPr>
        <w:rPr>
          <w:sz w:val="28"/>
          <w:szCs w:val="28"/>
        </w:rPr>
      </w:pPr>
      <w:r>
        <w:rPr>
          <w:sz w:val="28"/>
          <w:szCs w:val="28"/>
        </w:rPr>
        <w:t xml:space="preserve">Fault injection methods - improving the coverage of a test by introducing faults to test code paths </w:t>
      </w:r>
    </w:p>
    <w:p w14:paraId="5D51152D" w14:textId="77777777" w:rsidR="00943B9D" w:rsidRDefault="00943B9D">
      <w:pPr>
        <w:rPr>
          <w:sz w:val="28"/>
          <w:szCs w:val="28"/>
        </w:rPr>
      </w:pPr>
    </w:p>
    <w:p w14:paraId="0AA63A64" w14:textId="77777777" w:rsidR="00943B9D" w:rsidRDefault="00943B9D">
      <w:pPr>
        <w:rPr>
          <w:sz w:val="28"/>
          <w:szCs w:val="28"/>
        </w:rPr>
      </w:pPr>
    </w:p>
    <w:p w14:paraId="261AB60B" w14:textId="77777777" w:rsidR="00943B9D" w:rsidRDefault="00000000">
      <w:pPr>
        <w:rPr>
          <w:b/>
          <w:bCs/>
          <w:sz w:val="28"/>
          <w:szCs w:val="28"/>
        </w:rPr>
      </w:pPr>
      <w:r>
        <w:rPr>
          <w:b/>
          <w:bCs/>
          <w:sz w:val="28"/>
          <w:szCs w:val="28"/>
        </w:rPr>
        <w:t xml:space="preserve">Mutation testing methods </w:t>
      </w:r>
    </w:p>
    <w:p w14:paraId="69C681CF" w14:textId="77777777" w:rsidR="00943B9D" w:rsidRDefault="00943B9D">
      <w:pPr>
        <w:rPr>
          <w:sz w:val="28"/>
          <w:szCs w:val="28"/>
        </w:rPr>
      </w:pPr>
    </w:p>
    <w:p w14:paraId="7F6EDCC7" w14:textId="77777777" w:rsidR="00943B9D" w:rsidRDefault="00000000">
      <w:pPr>
        <w:rPr>
          <w:sz w:val="28"/>
          <w:szCs w:val="28"/>
        </w:rPr>
      </w:pPr>
      <w:r>
        <w:rPr>
          <w:b/>
          <w:bCs/>
          <w:sz w:val="28"/>
          <w:szCs w:val="28"/>
        </w:rPr>
        <w:t>Static testing</w:t>
      </w:r>
      <w:r>
        <w:rPr>
          <w:sz w:val="28"/>
          <w:szCs w:val="28"/>
        </w:rPr>
        <w:t xml:space="preserve"> White box testing includes all static testing </w:t>
      </w:r>
    </w:p>
    <w:p w14:paraId="5B18C4CA" w14:textId="77777777" w:rsidR="00943B9D" w:rsidRDefault="00943B9D">
      <w:pPr>
        <w:rPr>
          <w:rStyle w:val="mw-headline"/>
          <w:sz w:val="28"/>
          <w:szCs w:val="28"/>
        </w:rPr>
      </w:pPr>
    </w:p>
    <w:p w14:paraId="60425505" w14:textId="77777777" w:rsidR="00943B9D" w:rsidRDefault="00000000">
      <w:pPr>
        <w:rPr>
          <w:rStyle w:val="mw-headline"/>
          <w:b/>
          <w:bCs/>
          <w:sz w:val="28"/>
          <w:szCs w:val="28"/>
        </w:rPr>
      </w:pPr>
      <w:r>
        <w:rPr>
          <w:rStyle w:val="mw-headline"/>
          <w:b/>
          <w:bCs/>
          <w:sz w:val="28"/>
          <w:szCs w:val="28"/>
        </w:rPr>
        <w:t>A sample testing life cycle</w:t>
      </w:r>
    </w:p>
    <w:p w14:paraId="6BC48046" w14:textId="77777777" w:rsidR="00943B9D" w:rsidRDefault="00943B9D">
      <w:pPr>
        <w:rPr>
          <w:sz w:val="28"/>
          <w:szCs w:val="28"/>
        </w:rPr>
      </w:pPr>
    </w:p>
    <w:p w14:paraId="6C79E700" w14:textId="77777777" w:rsidR="00943B9D" w:rsidRDefault="00000000">
      <w:pPr>
        <w:rPr>
          <w:sz w:val="28"/>
          <w:szCs w:val="28"/>
        </w:rPr>
      </w:pPr>
      <w:r>
        <w:rPr>
          <w:sz w:val="28"/>
          <w:szCs w:val="28"/>
        </w:rPr>
        <w:t>Although variations exist between organizations, there is a typical cycle for testing:</w:t>
      </w:r>
    </w:p>
    <w:p w14:paraId="1B9FE8A8" w14:textId="77777777" w:rsidR="00943B9D" w:rsidRDefault="00943B9D">
      <w:pPr>
        <w:rPr>
          <w:sz w:val="28"/>
          <w:szCs w:val="28"/>
        </w:rPr>
      </w:pPr>
    </w:p>
    <w:p w14:paraId="60AD4008" w14:textId="77777777" w:rsidR="00943B9D" w:rsidRDefault="00000000">
      <w:pPr>
        <w:rPr>
          <w:sz w:val="28"/>
          <w:szCs w:val="28"/>
        </w:rPr>
      </w:pPr>
      <w:r>
        <w:rPr>
          <w:b/>
          <w:bCs/>
          <w:sz w:val="28"/>
          <w:szCs w:val="28"/>
        </w:rPr>
        <w:lastRenderedPageBreak/>
        <w:t>Requirements analysis</w:t>
      </w:r>
      <w:r>
        <w:rPr>
          <w:sz w:val="28"/>
          <w:szCs w:val="28"/>
        </w:rPr>
        <w:t xml:space="preserve">: Testing should begin in the requirements phase of the software development life cycle. During the design phase, testers work with developers in determining what aspects of a design are testable and with what parameters those tests work. </w:t>
      </w:r>
    </w:p>
    <w:p w14:paraId="717E6C4A" w14:textId="77777777" w:rsidR="00943B9D" w:rsidRDefault="00943B9D">
      <w:pPr>
        <w:rPr>
          <w:sz w:val="28"/>
          <w:szCs w:val="28"/>
        </w:rPr>
      </w:pPr>
    </w:p>
    <w:p w14:paraId="1A0D369D" w14:textId="77777777" w:rsidR="00943B9D" w:rsidRDefault="00000000">
      <w:pPr>
        <w:rPr>
          <w:sz w:val="28"/>
          <w:szCs w:val="28"/>
        </w:rPr>
      </w:pPr>
      <w:r>
        <w:rPr>
          <w:b/>
          <w:bCs/>
          <w:sz w:val="28"/>
          <w:szCs w:val="28"/>
        </w:rPr>
        <w:t>Test planning</w:t>
      </w:r>
      <w:r>
        <w:rPr>
          <w:sz w:val="28"/>
          <w:szCs w:val="28"/>
        </w:rPr>
        <w:t xml:space="preserve">: Test strategy, test plan, tested creation. Since many activities will be carried out during testing, a plan is needed. </w:t>
      </w:r>
    </w:p>
    <w:p w14:paraId="07F4F5E3" w14:textId="77777777" w:rsidR="00943B9D" w:rsidRDefault="00943B9D">
      <w:pPr>
        <w:rPr>
          <w:sz w:val="28"/>
          <w:szCs w:val="28"/>
        </w:rPr>
      </w:pPr>
    </w:p>
    <w:p w14:paraId="5B89B891" w14:textId="77777777" w:rsidR="00943B9D" w:rsidRDefault="00000000">
      <w:pPr>
        <w:rPr>
          <w:sz w:val="28"/>
          <w:szCs w:val="28"/>
        </w:rPr>
      </w:pPr>
      <w:r>
        <w:rPr>
          <w:b/>
          <w:bCs/>
          <w:sz w:val="28"/>
          <w:szCs w:val="28"/>
        </w:rPr>
        <w:t>Test development</w:t>
      </w:r>
      <w:r>
        <w:rPr>
          <w:sz w:val="28"/>
          <w:szCs w:val="28"/>
        </w:rPr>
        <w:t xml:space="preserve">: Test procedures, test scenarios, test cases, test datasets, test scripts to use in testing software. </w:t>
      </w:r>
    </w:p>
    <w:p w14:paraId="4D7A67DE" w14:textId="77777777" w:rsidR="00943B9D" w:rsidRDefault="00943B9D">
      <w:pPr>
        <w:rPr>
          <w:sz w:val="28"/>
          <w:szCs w:val="28"/>
        </w:rPr>
      </w:pPr>
    </w:p>
    <w:p w14:paraId="6BEF9DA4" w14:textId="77777777" w:rsidR="00943B9D" w:rsidRDefault="00000000">
      <w:pPr>
        <w:rPr>
          <w:sz w:val="28"/>
          <w:szCs w:val="28"/>
        </w:rPr>
      </w:pPr>
      <w:r>
        <w:rPr>
          <w:b/>
          <w:bCs/>
          <w:sz w:val="28"/>
          <w:szCs w:val="28"/>
        </w:rPr>
        <w:t>Test execution</w:t>
      </w:r>
      <w:r>
        <w:rPr>
          <w:sz w:val="28"/>
          <w:szCs w:val="28"/>
        </w:rPr>
        <w:t xml:space="preserve">: Testers execute the software based on the plans and tests and report any errors found to the development team. </w:t>
      </w:r>
    </w:p>
    <w:p w14:paraId="627F8F4B" w14:textId="77777777" w:rsidR="00943B9D" w:rsidRDefault="00943B9D">
      <w:pPr>
        <w:rPr>
          <w:sz w:val="28"/>
          <w:szCs w:val="28"/>
        </w:rPr>
      </w:pPr>
    </w:p>
    <w:p w14:paraId="52A90DAE" w14:textId="77777777" w:rsidR="00943B9D" w:rsidRDefault="00000000">
      <w:pPr>
        <w:rPr>
          <w:sz w:val="28"/>
          <w:szCs w:val="28"/>
        </w:rPr>
      </w:pPr>
      <w:r>
        <w:rPr>
          <w:b/>
          <w:bCs/>
          <w:sz w:val="28"/>
          <w:szCs w:val="28"/>
        </w:rPr>
        <w:t>Test reporting</w:t>
      </w:r>
      <w:r>
        <w:rPr>
          <w:sz w:val="28"/>
          <w:szCs w:val="28"/>
        </w:rPr>
        <w:t xml:space="preserve">: Once testing is completed, testers generate metrics and make final reports on their test effort and whether or not the software tested is ready for release. </w:t>
      </w:r>
    </w:p>
    <w:p w14:paraId="3A7EB975" w14:textId="77777777" w:rsidR="00943B9D" w:rsidRDefault="00943B9D">
      <w:pPr>
        <w:rPr>
          <w:sz w:val="28"/>
          <w:szCs w:val="28"/>
        </w:rPr>
      </w:pPr>
    </w:p>
    <w:p w14:paraId="2A9D90E7" w14:textId="77777777" w:rsidR="00943B9D" w:rsidRDefault="00000000">
      <w:pPr>
        <w:rPr>
          <w:sz w:val="28"/>
          <w:szCs w:val="28"/>
        </w:rPr>
      </w:pPr>
      <w:r>
        <w:rPr>
          <w:b/>
          <w:bCs/>
          <w:sz w:val="28"/>
          <w:szCs w:val="28"/>
        </w:rPr>
        <w:t>Test result analysis</w:t>
      </w:r>
      <w:r>
        <w:rPr>
          <w:sz w:val="28"/>
          <w:szCs w:val="28"/>
        </w:rPr>
        <w:t xml:space="preserve">: Or Defect Analysis, is done by the development team usually along with the client, in order to decide what defects should be treated, fixed, rejected (i.e. found software working properly) or deferred to be dealt with later. </w:t>
      </w:r>
    </w:p>
    <w:p w14:paraId="79CCA7C2" w14:textId="77777777" w:rsidR="00943B9D" w:rsidRDefault="00943B9D">
      <w:pPr>
        <w:rPr>
          <w:sz w:val="28"/>
          <w:szCs w:val="28"/>
        </w:rPr>
      </w:pPr>
    </w:p>
    <w:p w14:paraId="3B4CC65F" w14:textId="77777777" w:rsidR="00943B9D" w:rsidRDefault="00000000">
      <w:pPr>
        <w:rPr>
          <w:sz w:val="28"/>
          <w:szCs w:val="28"/>
        </w:rPr>
      </w:pPr>
      <w:r>
        <w:rPr>
          <w:b/>
          <w:bCs/>
          <w:sz w:val="28"/>
          <w:szCs w:val="28"/>
        </w:rPr>
        <w:t>Defect Retesting</w:t>
      </w:r>
      <w:r>
        <w:rPr>
          <w:sz w:val="28"/>
          <w:szCs w:val="28"/>
        </w:rPr>
        <w:t xml:space="preserve">: Once a defect has been dealt with by the development team, it is retested by the testing team. </w:t>
      </w:r>
    </w:p>
    <w:p w14:paraId="0B62FEF6" w14:textId="77777777" w:rsidR="00943B9D" w:rsidRDefault="00943B9D">
      <w:pPr>
        <w:rPr>
          <w:sz w:val="28"/>
          <w:szCs w:val="28"/>
        </w:rPr>
      </w:pPr>
    </w:p>
    <w:p w14:paraId="6FDBCBAD" w14:textId="77777777" w:rsidR="00943B9D" w:rsidRDefault="00000000">
      <w:pPr>
        <w:rPr>
          <w:sz w:val="28"/>
          <w:szCs w:val="28"/>
        </w:rPr>
      </w:pPr>
      <w:r>
        <w:rPr>
          <w:b/>
          <w:bCs/>
          <w:sz w:val="28"/>
          <w:szCs w:val="28"/>
        </w:rPr>
        <w:t>Regression testing</w:t>
      </w:r>
      <w:r>
        <w:rPr>
          <w:sz w:val="28"/>
          <w:szCs w:val="28"/>
        </w:rPr>
        <w:t xml:space="preserve">: It is common to have a small test program built of a subset of tests, for each integration of new, modified, or fixed software, in order to ensure that the latest delivery has not ruined anything, and that the software product as a whole is still working correctly. </w:t>
      </w:r>
    </w:p>
    <w:p w14:paraId="5E21A169" w14:textId="77777777" w:rsidR="00943B9D" w:rsidRDefault="00943B9D">
      <w:pPr>
        <w:rPr>
          <w:sz w:val="28"/>
          <w:szCs w:val="28"/>
        </w:rPr>
      </w:pPr>
    </w:p>
    <w:p w14:paraId="4B3A12D5" w14:textId="77777777" w:rsidR="00943B9D" w:rsidRDefault="00000000">
      <w:pPr>
        <w:rPr>
          <w:sz w:val="28"/>
          <w:szCs w:val="28"/>
        </w:rPr>
      </w:pPr>
      <w:r>
        <w:rPr>
          <w:b/>
          <w:bCs/>
          <w:sz w:val="28"/>
          <w:szCs w:val="28"/>
        </w:rPr>
        <w:t>Test Closure</w:t>
      </w:r>
      <w:r>
        <w:rPr>
          <w:sz w:val="28"/>
          <w:szCs w:val="28"/>
        </w:rPr>
        <w:t>: Once the test meets the exit criteria, the activities such as capturing the key outputs, lessons learned, results, logs, documents related to the project are archived and used as a reference for future projects.</w:t>
      </w:r>
    </w:p>
    <w:p w14:paraId="0DF15F7B" w14:textId="77777777" w:rsidR="00943B9D" w:rsidRDefault="00943B9D">
      <w:pPr>
        <w:rPr>
          <w:sz w:val="28"/>
          <w:szCs w:val="28"/>
        </w:rPr>
      </w:pPr>
    </w:p>
    <w:p w14:paraId="7FE8ACF3" w14:textId="77777777" w:rsidR="00943B9D" w:rsidRDefault="00943B9D">
      <w:pPr>
        <w:pStyle w:val="ListParagraph"/>
        <w:ind w:left="0"/>
        <w:rPr>
          <w:sz w:val="28"/>
          <w:szCs w:val="28"/>
        </w:rPr>
      </w:pPr>
    </w:p>
    <w:p w14:paraId="1C3FDA1E" w14:textId="77777777" w:rsidR="00943B9D" w:rsidRDefault="00943B9D">
      <w:pPr>
        <w:pStyle w:val="ListParagraph"/>
        <w:ind w:left="0"/>
        <w:rPr>
          <w:sz w:val="28"/>
          <w:szCs w:val="28"/>
        </w:rPr>
      </w:pPr>
    </w:p>
    <w:p w14:paraId="589F83D8" w14:textId="77777777" w:rsidR="00943B9D" w:rsidRDefault="00000000">
      <w:pPr>
        <w:rPr>
          <w:sz w:val="28"/>
          <w:szCs w:val="28"/>
        </w:rPr>
      </w:pPr>
      <w:r>
        <w:rPr>
          <w:sz w:val="28"/>
          <w:szCs w:val="28"/>
        </w:rPr>
        <w:t xml:space="preserve">                                        </w:t>
      </w:r>
    </w:p>
    <w:p w14:paraId="7A91D23A" w14:textId="77777777" w:rsidR="00943B9D" w:rsidRDefault="00000000">
      <w:pPr>
        <w:ind w:firstLineChars="800" w:firstLine="2240"/>
        <w:rPr>
          <w:rFonts w:ascii="Times New Roman" w:hAnsi="Times New Roman" w:cs="Times New Roman"/>
          <w:b/>
          <w:sz w:val="32"/>
          <w:szCs w:val="32"/>
          <w:u w:val="single"/>
        </w:rPr>
      </w:pPr>
      <w:r>
        <w:rPr>
          <w:sz w:val="28"/>
          <w:szCs w:val="28"/>
        </w:rPr>
        <w:lastRenderedPageBreak/>
        <w:t xml:space="preserve">             </w:t>
      </w:r>
      <w:r>
        <w:rPr>
          <w:sz w:val="16"/>
          <w:szCs w:val="16"/>
          <w:lang w:val="en-IN"/>
        </w:rPr>
        <w:t xml:space="preserve">      </w:t>
      </w:r>
      <w:r>
        <w:rPr>
          <w:rFonts w:ascii="Times New Roman" w:hAnsi="Times New Roman" w:cs="Times New Roman"/>
          <w:b/>
          <w:sz w:val="32"/>
          <w:szCs w:val="32"/>
          <w:u w:val="single"/>
        </w:rPr>
        <w:t>Conclusion</w:t>
      </w:r>
    </w:p>
    <w:p w14:paraId="473AF654" w14:textId="77777777" w:rsidR="00943B9D" w:rsidRDefault="00943B9D">
      <w:pPr>
        <w:ind w:firstLineChars="800" w:firstLine="2570"/>
        <w:rPr>
          <w:rFonts w:ascii="Times New Roman" w:hAnsi="Times New Roman" w:cs="Times New Roman"/>
          <w:b/>
          <w:sz w:val="32"/>
          <w:szCs w:val="32"/>
          <w:u w:val="single"/>
        </w:rPr>
      </w:pPr>
    </w:p>
    <w:p w14:paraId="3C08C6B6" w14:textId="77777777" w:rsidR="00943B9D" w:rsidRDefault="00000000">
      <w:pPr>
        <w:ind w:firstLineChars="800" w:firstLine="2560"/>
        <w:rPr>
          <w:rFonts w:ascii="Times New Roman" w:hAnsi="Times New Roman"/>
          <w:bCs/>
          <w:sz w:val="32"/>
          <w:szCs w:val="32"/>
        </w:rPr>
      </w:pPr>
      <w:r>
        <w:rPr>
          <w:rFonts w:ascii="Times New Roman" w:hAnsi="Times New Roman"/>
          <w:bCs/>
          <w:sz w:val="32"/>
          <w:szCs w:val="32"/>
        </w:rPr>
        <w:t>It is a multi-role application project i.e. single Admin and multiple User, where Admin will have the main control over the system.</w:t>
      </w:r>
    </w:p>
    <w:p w14:paraId="37BC17EC" w14:textId="77777777" w:rsidR="00943B9D" w:rsidRDefault="00943B9D">
      <w:pPr>
        <w:ind w:firstLineChars="800" w:firstLine="2560"/>
        <w:rPr>
          <w:rFonts w:ascii="Times New Roman" w:hAnsi="Times New Roman"/>
          <w:bCs/>
          <w:sz w:val="32"/>
          <w:szCs w:val="32"/>
        </w:rPr>
      </w:pPr>
    </w:p>
    <w:p w14:paraId="45EE907A" w14:textId="77777777" w:rsidR="00943B9D" w:rsidRDefault="00000000">
      <w:pPr>
        <w:ind w:firstLineChars="800" w:firstLine="2560"/>
        <w:rPr>
          <w:rFonts w:ascii="Times New Roman" w:hAnsi="Times New Roman"/>
          <w:bCs/>
          <w:sz w:val="32"/>
          <w:szCs w:val="32"/>
        </w:rPr>
      </w:pPr>
      <w:r>
        <w:rPr>
          <w:rFonts w:ascii="Times New Roman" w:hAnsi="Times New Roman"/>
          <w:bCs/>
          <w:sz w:val="32"/>
          <w:szCs w:val="32"/>
        </w:rPr>
        <w:t>Admin will be responsible for keeping a check on the booking of appointments, scheduling, and management of the system. On the other hand, Users can register themselves, log in using the login credentials, search for doctors for their specific concerns, fix an appointment, and make payments online after successful consultation with the doctor.</w:t>
      </w:r>
    </w:p>
    <w:p w14:paraId="6C2966B1" w14:textId="77777777" w:rsidR="00943B9D" w:rsidRDefault="00943B9D">
      <w:pPr>
        <w:ind w:firstLineChars="800" w:firstLine="2560"/>
        <w:rPr>
          <w:rFonts w:ascii="Times New Roman" w:hAnsi="Times New Roman"/>
          <w:bCs/>
          <w:sz w:val="32"/>
          <w:szCs w:val="32"/>
        </w:rPr>
      </w:pPr>
    </w:p>
    <w:p w14:paraId="0B55945B" w14:textId="77777777" w:rsidR="00943B9D" w:rsidRDefault="00943B9D">
      <w:pPr>
        <w:pStyle w:val="ListParagraph"/>
        <w:ind w:left="0"/>
        <w:rPr>
          <w:sz w:val="28"/>
          <w:szCs w:val="28"/>
        </w:rPr>
      </w:pPr>
    </w:p>
    <w:p w14:paraId="6D292ADE" w14:textId="77777777" w:rsidR="00943B9D" w:rsidRDefault="00943B9D">
      <w:pPr>
        <w:pStyle w:val="ListParagraph"/>
        <w:ind w:left="0"/>
        <w:rPr>
          <w:sz w:val="28"/>
          <w:szCs w:val="28"/>
        </w:rPr>
      </w:pPr>
    </w:p>
    <w:sectPr w:rsidR="00943B9D">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CDA96" w14:textId="77777777" w:rsidR="000025B6" w:rsidRDefault="000025B6">
      <w:r>
        <w:separator/>
      </w:r>
    </w:p>
  </w:endnote>
  <w:endnote w:type="continuationSeparator" w:id="0">
    <w:p w14:paraId="589A7095" w14:textId="77777777" w:rsidR="000025B6" w:rsidRDefault="00002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0E208" w14:textId="77777777" w:rsidR="00506824" w:rsidRDefault="00000000">
    <w:pPr>
      <w:pStyle w:val="BodyText"/>
      <w:spacing w:line="14" w:lineRule="auto"/>
      <w:rPr>
        <w:sz w:val="20"/>
      </w:rPr>
    </w:pPr>
    <w:r>
      <w:rPr>
        <w:lang w:bidi="ar-SA"/>
      </w:rPr>
      <w:pict w14:anchorId="60A68BEA">
        <v:shapetype id="_x0000_t202" coordsize="21600,21600" o:spt="202" path="m,l,21600r21600,l21600,xe">
          <v:stroke joinstyle="miter"/>
          <v:path gradientshapeok="t" o:connecttype="rect"/>
        </v:shapetype>
        <v:shape id="_x0000_s1025" type="#_x0000_t202" style="position:absolute;margin-left:290.1pt;margin-top:805.15pt;width:15.3pt;height:13.05pt;z-index:-251658240;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7x1sAEAAFADAAAOAAAAZHJzL2Uyb0RvYy54bWysU9tu2zAMfR+wfxD0vjhOl3Q14hQYig4F&#10;inZAuw9QZCkWphtINXb+vpScpMH2NuxFpsjDQx5SXt+OzrK9AjTBt7yezTlTXobO+F3Lf73ef/nG&#10;GSbhO2GDVy0/KOS3m8+f1kNs1CL0wXYKGJF4bIbY8j6l2FQVyl45gbMQlaegDuBEoivsqg7EQOzO&#10;Vov5fFUNAboIQSpE8t5NQb4p/FormZ61RpWYbTn1lsoJ5dzms9qsRbMDEXsjj22If+jCCeOp6Jnq&#10;TiTB3sD8ReWMhIBBp5kMrgpaG6mKBlJTz/9Q89KLqIoWGg7G85jw/9HKp/1PYKZr+eqaMy8c7ehV&#10;jYl9DyMjF81niNgQ7CUSMI3kpz0XrRgfg/yNBKkuMFMCEjrPY9Tg8peUMkqkFRzOY89lZGa7+XpV&#10;U0RSqF4tr6+WuWz1kRwB0w8VHMtGy4G2WhoQ+0dME/QEybV8uDfWkl801rOh5TfLxbIkXEScSQqm&#10;XOuPCqams5Y0bkcKZnMbugMptw+exp6f0MmAk7E9GW8RzK6nDusiIGfT2oqU4xPL7+LyXgp//Aib&#10;dwAAAP//AwBQSwMEFAAGAAgAAAAhAIg+0jrhAAAADQEAAA8AAABkcnMvZG93bnJldi54bWxMj8FO&#10;wzAQRO9I/IO1SNyo3ZSGKsSpUFHFAXFoAYmjGy9xRGxHtpu6f8/2BLfdndHsm3qd7cAmDLH3TsJ8&#10;JoCha73uXSfh4317twIWk3JaDd6hhDNGWDfXV7WqtD+5HU771DEKcbFSEkxKY8V5bA1aFWd+REfa&#10;tw9WJVpDx3VQJwq3Ay+EKLlVvaMPRo24Mdj+7I9Wwudm3L7mL6PepqV+eS4edufQZilvb/LTI7CE&#10;Of2Z4YJP6NAQ08EfnY5skLBciYKsJJRzsQBGFhqozeFyWpT3wJua/2/R/AIAAP//AwBQSwECLQAU&#10;AAYACAAAACEAtoM4kv4AAADhAQAAEwAAAAAAAAAAAAAAAAAAAAAAW0NvbnRlbnRfVHlwZXNdLnht&#10;bFBLAQItABQABgAIAAAAIQA4/SH/1gAAAJQBAAALAAAAAAAAAAAAAAAAAC8BAABfcmVscy8ucmVs&#10;c1BLAQItABQABgAIAAAAIQAxS7x1sAEAAFADAAAOAAAAAAAAAAAAAAAAAC4CAABkcnMvZTJvRG9j&#10;LnhtbFBLAQItABQABgAIAAAAIQCIPtI64QAAAA0BAAAPAAAAAAAAAAAAAAAAAAoEAABkcnMvZG93&#10;bnJldi54bWxQSwUGAAAAAAQABADzAAAAGAUAAAAA&#10;" filled="f" stroked="f">
          <v:path arrowok="t"/>
          <v:textbox style="mso-next-textbox:#_x0000_s1025" inset="0,0,0,0">
            <w:txbxContent>
              <w:p w14:paraId="705271A3" w14:textId="77777777" w:rsidR="00506824"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2</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2F3F6" w14:textId="258D9FAB" w:rsidR="003D45D0" w:rsidRDefault="003D45D0">
    <w:pPr>
      <w:pStyle w:val="BodyText"/>
      <w:spacing w:line="14" w:lineRule="auto"/>
      <w:rPr>
        <w:sz w:val="20"/>
      </w:rPr>
    </w:pPr>
    <w:r>
      <w:rPr>
        <w:noProof/>
        <w:lang w:bidi="ar-SA"/>
      </w:rPr>
      <mc:AlternateContent>
        <mc:Choice Requires="wps">
          <w:drawing>
            <wp:anchor distT="0" distB="0" distL="114300" distR="114300" simplePos="0" relativeHeight="251657216" behindDoc="1" locked="0" layoutInCell="1" allowOverlap="1" wp14:anchorId="189D0D17" wp14:editId="35CA1B7F">
              <wp:simplePos x="0" y="0"/>
              <wp:positionH relativeFrom="page">
                <wp:posOffset>3684270</wp:posOffset>
              </wp:positionH>
              <wp:positionV relativeFrom="page">
                <wp:posOffset>10225405</wp:posOffset>
              </wp:positionV>
              <wp:extent cx="194310" cy="165735"/>
              <wp:effectExtent l="0" t="0" r="0" b="5715"/>
              <wp:wrapNone/>
              <wp:docPr id="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a:noFill/>
                      <a:ln w="9525">
                        <a:noFill/>
                        <a:miter/>
                      </a:ln>
                    </wps:spPr>
                    <wps:txbx>
                      <w:txbxContent>
                        <w:p w14:paraId="5C0BE679" w14:textId="77777777" w:rsidR="003D45D0" w:rsidRDefault="003D45D0">
                          <w:pPr>
                            <w:spacing w:line="232" w:lineRule="exact"/>
                            <w:ind w:left="40"/>
                            <w:rPr>
                              <w:rFonts w:ascii="Arial"/>
                            </w:rPr>
                          </w:pPr>
                          <w:r>
                            <w:fldChar w:fldCharType="begin"/>
                          </w:r>
                          <w:r>
                            <w:rPr>
                              <w:rFonts w:ascii="Arial"/>
                            </w:rPr>
                            <w:instrText xml:space="preserve"> PAGE </w:instrText>
                          </w:r>
                          <w:r>
                            <w:fldChar w:fldCharType="separate"/>
                          </w:r>
                          <w:r>
                            <w:rPr>
                              <w:rFonts w:ascii="Arial"/>
                            </w:rPr>
                            <w:t>16</w:t>
                          </w:r>
                          <w:r>
                            <w:fldChar w:fldCharType="end"/>
                          </w:r>
                        </w:p>
                      </w:txbxContent>
                    </wps:txbx>
                    <wps:bodyPr lIns="0" tIns="0" rIns="0" bIns="0" upright="1"/>
                  </wps:wsp>
                </a:graphicData>
              </a:graphic>
              <wp14:sizeRelH relativeFrom="page">
                <wp14:pctWidth>0</wp14:pctWidth>
              </wp14:sizeRelH>
              <wp14:sizeRelV relativeFrom="page">
                <wp14:pctHeight>0</wp14:pctHeight>
              </wp14:sizeRelV>
            </wp:anchor>
          </w:drawing>
        </mc:Choice>
        <mc:Fallback>
          <w:pict>
            <v:shapetype w14:anchorId="189D0D17" id="_x0000_t202" coordsize="21600,21600" o:spt="202" path="m,l,21600r21600,l21600,xe">
              <v:stroke joinstyle="miter"/>
              <v:path gradientshapeok="t" o:connecttype="rect"/>
            </v:shapetype>
            <v:shape id="Text Box 2" o:spid="_x0000_s1026" type="#_x0000_t202" style="position:absolute;margin-left:290.1pt;margin-top:805.15pt;width:15.3pt;height:13.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0ngEAADADAAAOAAAAZHJzL2Uyb0RvYy54bWysUttuGyEQfa/Uf0C819hOnTYrryNVUapK&#10;UVsp7QdglvWiAoNmiHf99x3wJVH7FuUFBmbmcM4Z1rdT8GJvkRzEVi5mcylsNNC5uGvl71/3Hz5L&#10;QVnHTnuItpUHS/J28/7dekyNXcIAvrMoGCRSM6ZWDjmnRikygw2aZpBs5GQPGHTmI+5Uh3pk9ODV&#10;cj6/ViNglxCMJeLbu2NSbip+31uTf/Q92Sx8K5lbrivWdVtWtVnrZoc6Dc6caOhXsAjaRX70AnWn&#10;sxZP6P6DCs4gEPR5ZiAo6HtnbNXAahbzf9Q8DjrZqoXNoXSxid4O1nzfP6afKPL0BSYeYBVB6QHM&#10;H2Jv1JioOdUUT6khri5Cpx5D2VmC4Eb29nDx005ZmIJ28/FqwRnDqcX16tPVqvitnpsTUv5qIYgS&#10;tBJ5XJWA3j9QPpaeS8pbEe6d93VkPoqxlTer5ao2vMgEly0ee308KTiSLvTztJ2E64pSrik3W+gO&#10;bID/FtnW8kXOAZ6D7Tl4Suh2AxOtzdUbHktVdPpCZe4vz/X954+++QsAAP//AwBQSwMEFAAGAAgA&#10;AAAhAIDsxgHgAAAADQEAAA8AAABkcnMvZG93bnJldi54bWxMj0FPwzAMhe9I/IfISNxYsg2qUZpO&#10;E4IT0kRXDhzTxmurNU5psq38+3knuNl+T8/fy9aT68UJx9B50jCfKRBItbcdNRq+yveHFYgQDVnT&#10;e0INvxhgnd/eZCa1/kwFnnaxERxCITUa2hiHVMpQt+hMmPkBibW9H52JvI6NtKM5c7jr5UKpRDrT&#10;EX9ozYCvLdaH3dFp2HxT8db9bKvPYl90Zfms6CM5aH1/N21eQESc4p8ZrviMDjkzVf5INohew9NK&#10;LdjKQjJXSxBs4YHbVNfTMnkEmWfyf4v8AgAA//8DAFBLAQItABQABgAIAAAAIQC2gziS/gAAAOEB&#10;AAATAAAAAAAAAAAAAAAAAAAAAABbQ29udGVudF9UeXBlc10ueG1sUEsBAi0AFAAGAAgAAAAhADj9&#10;If/WAAAAlAEAAAsAAAAAAAAAAAAAAAAALwEAAF9yZWxzLy5yZWxzUEsBAi0AFAAGAAgAAAAhAJR9&#10;P7SeAQAAMAMAAA4AAAAAAAAAAAAAAAAALgIAAGRycy9lMm9Eb2MueG1sUEsBAi0AFAAGAAgAAAAh&#10;AIDsxgHgAAAADQEAAA8AAAAAAAAAAAAAAAAA+AMAAGRycy9kb3ducmV2LnhtbFBLBQYAAAAABAAE&#10;APMAAAAFBQAAAAA=&#10;" filled="f" stroked="f">
              <v:textbox inset="0,0,0,0">
                <w:txbxContent>
                  <w:p w14:paraId="5C0BE679" w14:textId="77777777" w:rsidR="003D45D0" w:rsidRDefault="003D45D0">
                    <w:pPr>
                      <w:spacing w:line="232" w:lineRule="exact"/>
                      <w:ind w:left="40"/>
                      <w:rPr>
                        <w:rFonts w:ascii="Arial"/>
                      </w:rPr>
                    </w:pPr>
                    <w:r>
                      <w:fldChar w:fldCharType="begin"/>
                    </w:r>
                    <w:r>
                      <w:rPr>
                        <w:rFonts w:ascii="Arial"/>
                      </w:rPr>
                      <w:instrText xml:space="preserve"> PAGE </w:instrText>
                    </w:r>
                    <w:r>
                      <w:fldChar w:fldCharType="separate"/>
                    </w:r>
                    <w:r>
                      <w:rPr>
                        <w:rFonts w:ascii="Arial"/>
                      </w:rPr>
                      <w:t>16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BA8EF" w14:textId="77777777" w:rsidR="000025B6" w:rsidRDefault="000025B6">
      <w:r>
        <w:separator/>
      </w:r>
    </w:p>
  </w:footnote>
  <w:footnote w:type="continuationSeparator" w:id="0">
    <w:p w14:paraId="55D887B9" w14:textId="77777777" w:rsidR="000025B6" w:rsidRDefault="000025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singleLevel"/>
    <w:tmpl w:val="CF092B84"/>
    <w:lvl w:ilvl="0">
      <w:start w:val="1"/>
      <w:numFmt w:val="bullet"/>
      <w:lvlText w:val="•"/>
      <w:lvlJc w:val="left"/>
    </w:lvl>
  </w:abstractNum>
  <w:abstractNum w:abstractNumId="1" w15:restartNumberingAfterBreak="0">
    <w:nsid w:val="0053208E"/>
    <w:multiLevelType w:val="singleLevel"/>
    <w:tmpl w:val="0053208E"/>
    <w:lvl w:ilvl="0">
      <w:start w:val="1"/>
      <w:numFmt w:val="bullet"/>
      <w:lvlText w:val="•"/>
      <w:lvlJc w:val="left"/>
    </w:lvl>
  </w:abstractNum>
  <w:abstractNum w:abstractNumId="2" w15:restartNumberingAfterBreak="0">
    <w:nsid w:val="01AC5A23"/>
    <w:multiLevelType w:val="hybridMultilevel"/>
    <w:tmpl w:val="69D8F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7937EA"/>
    <w:multiLevelType w:val="hybridMultilevel"/>
    <w:tmpl w:val="98881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EB62DF"/>
    <w:multiLevelType w:val="hybridMultilevel"/>
    <w:tmpl w:val="932EF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93376E"/>
    <w:multiLevelType w:val="hybridMultilevel"/>
    <w:tmpl w:val="55D8C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944011"/>
    <w:multiLevelType w:val="hybridMultilevel"/>
    <w:tmpl w:val="2B06C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BC41FD"/>
    <w:multiLevelType w:val="hybridMultilevel"/>
    <w:tmpl w:val="76F64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D727FB"/>
    <w:multiLevelType w:val="hybridMultilevel"/>
    <w:tmpl w:val="05B42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D84433"/>
    <w:multiLevelType w:val="hybridMultilevel"/>
    <w:tmpl w:val="5296B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6C01EB"/>
    <w:multiLevelType w:val="hybridMultilevel"/>
    <w:tmpl w:val="A6AEF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6D6FB7"/>
    <w:multiLevelType w:val="hybridMultilevel"/>
    <w:tmpl w:val="1C7284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9BA2FDF"/>
    <w:multiLevelType w:val="hybridMultilevel"/>
    <w:tmpl w:val="5ADC2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143B68"/>
    <w:multiLevelType w:val="hybridMultilevel"/>
    <w:tmpl w:val="8AA8F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4A9222C"/>
    <w:multiLevelType w:val="hybridMultilevel"/>
    <w:tmpl w:val="77DCA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224C86"/>
    <w:multiLevelType w:val="hybridMultilevel"/>
    <w:tmpl w:val="F0FA3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59065C"/>
    <w:multiLevelType w:val="hybridMultilevel"/>
    <w:tmpl w:val="6646F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A8B4DDC"/>
    <w:multiLevelType w:val="hybridMultilevel"/>
    <w:tmpl w:val="7EA4D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C53F9C"/>
    <w:multiLevelType w:val="hybridMultilevel"/>
    <w:tmpl w:val="2B4673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FE0663F"/>
    <w:multiLevelType w:val="hybridMultilevel"/>
    <w:tmpl w:val="76B68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23678DB"/>
    <w:multiLevelType w:val="multilevel"/>
    <w:tmpl w:val="323678D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5914998"/>
    <w:multiLevelType w:val="hybridMultilevel"/>
    <w:tmpl w:val="3C980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9B91DDE"/>
    <w:multiLevelType w:val="hybridMultilevel"/>
    <w:tmpl w:val="1E7E3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A813446"/>
    <w:multiLevelType w:val="hybridMultilevel"/>
    <w:tmpl w:val="6430E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C111288"/>
    <w:multiLevelType w:val="hybridMultilevel"/>
    <w:tmpl w:val="4D36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EB01513"/>
    <w:multiLevelType w:val="hybridMultilevel"/>
    <w:tmpl w:val="586CA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EDE02F6"/>
    <w:multiLevelType w:val="hybridMultilevel"/>
    <w:tmpl w:val="8AA8C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3A13CBB"/>
    <w:multiLevelType w:val="hybridMultilevel"/>
    <w:tmpl w:val="FF282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4924714"/>
    <w:multiLevelType w:val="hybridMultilevel"/>
    <w:tmpl w:val="2D52E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4B6375B"/>
    <w:multiLevelType w:val="hybridMultilevel"/>
    <w:tmpl w:val="A5BCB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5A3D1FB"/>
    <w:multiLevelType w:val="singleLevel"/>
    <w:tmpl w:val="45A3D1FB"/>
    <w:lvl w:ilvl="0">
      <w:start w:val="5"/>
      <w:numFmt w:val="upperLetter"/>
      <w:suff w:val="nothing"/>
      <w:lvlText w:val="%1-"/>
      <w:lvlJc w:val="left"/>
    </w:lvl>
  </w:abstractNum>
  <w:abstractNum w:abstractNumId="31" w15:restartNumberingAfterBreak="0">
    <w:nsid w:val="45D07BBE"/>
    <w:multiLevelType w:val="hybridMultilevel"/>
    <w:tmpl w:val="F216F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A490FBC"/>
    <w:multiLevelType w:val="hybridMultilevel"/>
    <w:tmpl w:val="A1DA9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3971A35"/>
    <w:multiLevelType w:val="hybridMultilevel"/>
    <w:tmpl w:val="18F6D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5613C9C"/>
    <w:multiLevelType w:val="hybridMultilevel"/>
    <w:tmpl w:val="B852A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5ED3792"/>
    <w:multiLevelType w:val="hybridMultilevel"/>
    <w:tmpl w:val="276A8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9ADCABA"/>
    <w:multiLevelType w:val="singleLevel"/>
    <w:tmpl w:val="59ADCABA"/>
    <w:lvl w:ilvl="0">
      <w:start w:val="1"/>
      <w:numFmt w:val="bullet"/>
      <w:lvlText w:val="•"/>
      <w:lvlJc w:val="left"/>
    </w:lvl>
  </w:abstractNum>
  <w:abstractNum w:abstractNumId="37" w15:restartNumberingAfterBreak="0">
    <w:nsid w:val="5A7E5181"/>
    <w:multiLevelType w:val="hybridMultilevel"/>
    <w:tmpl w:val="EC7A9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C777D25"/>
    <w:multiLevelType w:val="hybridMultilevel"/>
    <w:tmpl w:val="B48A9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CCFD6F2"/>
    <w:multiLevelType w:val="multilevel"/>
    <w:tmpl w:val="5CCFD6F2"/>
    <w:lvl w:ilvl="0">
      <w:numFmt w:val="bullet"/>
      <w:lvlText w:val=""/>
      <w:lvlJc w:val="left"/>
      <w:pPr>
        <w:ind w:left="940" w:hanging="360"/>
      </w:pPr>
      <w:rPr>
        <w:rFonts w:ascii="Symbol" w:eastAsia="Symbol" w:hAnsi="Symbol" w:cs="Symbol" w:hint="default"/>
        <w:w w:val="100"/>
        <w:sz w:val="24"/>
        <w:szCs w:val="24"/>
        <w:lang w:val="en-US" w:eastAsia="en-US" w:bidi="en-US"/>
      </w:rPr>
    </w:lvl>
    <w:lvl w:ilvl="1">
      <w:numFmt w:val="bullet"/>
      <w:lvlText w:val="•"/>
      <w:lvlJc w:val="left"/>
      <w:pPr>
        <w:ind w:left="1722" w:hanging="360"/>
      </w:pPr>
      <w:rPr>
        <w:rFonts w:hint="default"/>
        <w:lang w:val="en-US" w:eastAsia="en-US" w:bidi="en-US"/>
      </w:rPr>
    </w:lvl>
    <w:lvl w:ilvl="2">
      <w:numFmt w:val="bullet"/>
      <w:lvlText w:val="•"/>
      <w:lvlJc w:val="left"/>
      <w:pPr>
        <w:ind w:left="2505" w:hanging="360"/>
      </w:pPr>
      <w:rPr>
        <w:rFonts w:hint="default"/>
        <w:lang w:val="en-US" w:eastAsia="en-US" w:bidi="en-US"/>
      </w:rPr>
    </w:lvl>
    <w:lvl w:ilvl="3">
      <w:numFmt w:val="bullet"/>
      <w:lvlText w:val="•"/>
      <w:lvlJc w:val="left"/>
      <w:pPr>
        <w:ind w:left="3287" w:hanging="360"/>
      </w:pPr>
      <w:rPr>
        <w:rFonts w:hint="default"/>
        <w:lang w:val="en-US" w:eastAsia="en-US" w:bidi="en-US"/>
      </w:rPr>
    </w:lvl>
    <w:lvl w:ilvl="4">
      <w:numFmt w:val="bullet"/>
      <w:lvlText w:val="•"/>
      <w:lvlJc w:val="left"/>
      <w:pPr>
        <w:ind w:left="4070" w:hanging="360"/>
      </w:pPr>
      <w:rPr>
        <w:rFonts w:hint="default"/>
        <w:lang w:val="en-US" w:eastAsia="en-US" w:bidi="en-US"/>
      </w:rPr>
    </w:lvl>
    <w:lvl w:ilvl="5">
      <w:numFmt w:val="bullet"/>
      <w:lvlText w:val="•"/>
      <w:lvlJc w:val="left"/>
      <w:pPr>
        <w:ind w:left="4853" w:hanging="360"/>
      </w:pPr>
      <w:rPr>
        <w:rFonts w:hint="default"/>
        <w:lang w:val="en-US" w:eastAsia="en-US" w:bidi="en-US"/>
      </w:rPr>
    </w:lvl>
    <w:lvl w:ilvl="6">
      <w:numFmt w:val="bullet"/>
      <w:lvlText w:val="•"/>
      <w:lvlJc w:val="left"/>
      <w:pPr>
        <w:ind w:left="5635" w:hanging="360"/>
      </w:pPr>
      <w:rPr>
        <w:rFonts w:hint="default"/>
        <w:lang w:val="en-US" w:eastAsia="en-US" w:bidi="en-US"/>
      </w:rPr>
    </w:lvl>
    <w:lvl w:ilvl="7">
      <w:numFmt w:val="bullet"/>
      <w:lvlText w:val="•"/>
      <w:lvlJc w:val="left"/>
      <w:pPr>
        <w:ind w:left="6418" w:hanging="360"/>
      </w:pPr>
      <w:rPr>
        <w:rFonts w:hint="default"/>
        <w:lang w:val="en-US" w:eastAsia="en-US" w:bidi="en-US"/>
      </w:rPr>
    </w:lvl>
    <w:lvl w:ilvl="8">
      <w:numFmt w:val="bullet"/>
      <w:lvlText w:val="•"/>
      <w:lvlJc w:val="left"/>
      <w:pPr>
        <w:ind w:left="7201" w:hanging="360"/>
      </w:pPr>
      <w:rPr>
        <w:rFonts w:hint="default"/>
        <w:lang w:val="en-US" w:eastAsia="en-US" w:bidi="en-US"/>
      </w:rPr>
    </w:lvl>
  </w:abstractNum>
  <w:abstractNum w:abstractNumId="40" w15:restartNumberingAfterBreak="0">
    <w:nsid w:val="60573A53"/>
    <w:multiLevelType w:val="hybridMultilevel"/>
    <w:tmpl w:val="6E60D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26F0CAF"/>
    <w:multiLevelType w:val="hybridMultilevel"/>
    <w:tmpl w:val="A6B85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2732824"/>
    <w:multiLevelType w:val="multilevel"/>
    <w:tmpl w:val="627328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62B761D5"/>
    <w:multiLevelType w:val="hybridMultilevel"/>
    <w:tmpl w:val="EF7CF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427044F"/>
    <w:multiLevelType w:val="multilevel"/>
    <w:tmpl w:val="642704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6B3172E5"/>
    <w:multiLevelType w:val="hybridMultilevel"/>
    <w:tmpl w:val="06E60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3123763"/>
    <w:multiLevelType w:val="hybridMultilevel"/>
    <w:tmpl w:val="3D5E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8437393"/>
    <w:multiLevelType w:val="hybridMultilevel"/>
    <w:tmpl w:val="3864B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F966A0B"/>
    <w:multiLevelType w:val="hybridMultilevel"/>
    <w:tmpl w:val="DECA8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2582824">
    <w:abstractNumId w:val="20"/>
  </w:num>
  <w:num w:numId="2" w16cid:durableId="537545331">
    <w:abstractNumId w:val="42"/>
  </w:num>
  <w:num w:numId="3" w16cid:durableId="1200898217">
    <w:abstractNumId w:val="44"/>
  </w:num>
  <w:num w:numId="4" w16cid:durableId="701441464">
    <w:abstractNumId w:val="30"/>
  </w:num>
  <w:num w:numId="5" w16cid:durableId="419788838">
    <w:abstractNumId w:val="1"/>
  </w:num>
  <w:num w:numId="6" w16cid:durableId="822157361">
    <w:abstractNumId w:val="0"/>
  </w:num>
  <w:num w:numId="7" w16cid:durableId="1330448638">
    <w:abstractNumId w:val="36"/>
  </w:num>
  <w:num w:numId="8" w16cid:durableId="439760172">
    <w:abstractNumId w:val="11"/>
  </w:num>
  <w:num w:numId="9" w16cid:durableId="820777992">
    <w:abstractNumId w:val="18"/>
  </w:num>
  <w:num w:numId="10" w16cid:durableId="2003584598">
    <w:abstractNumId w:val="13"/>
  </w:num>
  <w:num w:numId="11" w16cid:durableId="288973844">
    <w:abstractNumId w:val="28"/>
  </w:num>
  <w:num w:numId="12" w16cid:durableId="523059673">
    <w:abstractNumId w:val="35"/>
  </w:num>
  <w:num w:numId="13" w16cid:durableId="1697198988">
    <w:abstractNumId w:val="22"/>
  </w:num>
  <w:num w:numId="14" w16cid:durableId="881865509">
    <w:abstractNumId w:val="25"/>
  </w:num>
  <w:num w:numId="15" w16cid:durableId="1024677146">
    <w:abstractNumId w:val="38"/>
  </w:num>
  <w:num w:numId="16" w16cid:durableId="110129177">
    <w:abstractNumId w:val="33"/>
  </w:num>
  <w:num w:numId="17" w16cid:durableId="1087267168">
    <w:abstractNumId w:val="41"/>
  </w:num>
  <w:num w:numId="18" w16cid:durableId="1748453107">
    <w:abstractNumId w:val="26"/>
  </w:num>
  <w:num w:numId="19" w16cid:durableId="329404296">
    <w:abstractNumId w:val="34"/>
  </w:num>
  <w:num w:numId="20" w16cid:durableId="1573738133">
    <w:abstractNumId w:val="47"/>
  </w:num>
  <w:num w:numId="21" w16cid:durableId="1670019008">
    <w:abstractNumId w:val="19"/>
  </w:num>
  <w:num w:numId="22" w16cid:durableId="1455518288">
    <w:abstractNumId w:val="12"/>
  </w:num>
  <w:num w:numId="23" w16cid:durableId="669870860">
    <w:abstractNumId w:val="9"/>
  </w:num>
  <w:num w:numId="24" w16cid:durableId="1904296843">
    <w:abstractNumId w:val="16"/>
  </w:num>
  <w:num w:numId="25" w16cid:durableId="2071881147">
    <w:abstractNumId w:val="17"/>
  </w:num>
  <w:num w:numId="26" w16cid:durableId="107741415">
    <w:abstractNumId w:val="29"/>
  </w:num>
  <w:num w:numId="27" w16cid:durableId="1254391410">
    <w:abstractNumId w:val="7"/>
  </w:num>
  <w:num w:numId="28" w16cid:durableId="605767676">
    <w:abstractNumId w:val="43"/>
  </w:num>
  <w:num w:numId="29" w16cid:durableId="1256478878">
    <w:abstractNumId w:val="48"/>
  </w:num>
  <w:num w:numId="30" w16cid:durableId="1652054631">
    <w:abstractNumId w:val="14"/>
  </w:num>
  <w:num w:numId="31" w16cid:durableId="1603876723">
    <w:abstractNumId w:val="32"/>
  </w:num>
  <w:num w:numId="32" w16cid:durableId="120269270">
    <w:abstractNumId w:val="40"/>
  </w:num>
  <w:num w:numId="33" w16cid:durableId="751898638">
    <w:abstractNumId w:val="24"/>
  </w:num>
  <w:num w:numId="34" w16cid:durableId="419528533">
    <w:abstractNumId w:val="15"/>
  </w:num>
  <w:num w:numId="35" w16cid:durableId="802961020">
    <w:abstractNumId w:val="46"/>
  </w:num>
  <w:num w:numId="36" w16cid:durableId="2120442735">
    <w:abstractNumId w:val="21"/>
  </w:num>
  <w:num w:numId="37" w16cid:durableId="1050037877">
    <w:abstractNumId w:val="39"/>
  </w:num>
  <w:num w:numId="38" w16cid:durableId="1952474446">
    <w:abstractNumId w:val="10"/>
  </w:num>
  <w:num w:numId="39" w16cid:durableId="145586837">
    <w:abstractNumId w:val="2"/>
  </w:num>
  <w:num w:numId="40" w16cid:durableId="933913">
    <w:abstractNumId w:val="6"/>
  </w:num>
  <w:num w:numId="41" w16cid:durableId="891697652">
    <w:abstractNumId w:val="31"/>
  </w:num>
  <w:num w:numId="42" w16cid:durableId="165560687">
    <w:abstractNumId w:val="27"/>
  </w:num>
  <w:num w:numId="43" w16cid:durableId="2145845872">
    <w:abstractNumId w:val="37"/>
  </w:num>
  <w:num w:numId="44" w16cid:durableId="737092289">
    <w:abstractNumId w:val="8"/>
  </w:num>
  <w:num w:numId="45" w16cid:durableId="140076312">
    <w:abstractNumId w:val="3"/>
  </w:num>
  <w:num w:numId="46" w16cid:durableId="670530524">
    <w:abstractNumId w:val="4"/>
  </w:num>
  <w:num w:numId="47" w16cid:durableId="29767292">
    <w:abstractNumId w:val="23"/>
  </w:num>
  <w:num w:numId="48" w16cid:durableId="1776369079">
    <w:abstractNumId w:val="45"/>
  </w:num>
  <w:num w:numId="49" w16cid:durableId="1717043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VerticalSpacing w:val="156"/>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25B6"/>
    <w:rsid w:val="00070E7B"/>
    <w:rsid w:val="0008681A"/>
    <w:rsid w:val="000B0F9D"/>
    <w:rsid w:val="001264DB"/>
    <w:rsid w:val="00172A27"/>
    <w:rsid w:val="003D45D0"/>
    <w:rsid w:val="00506824"/>
    <w:rsid w:val="005E4FCF"/>
    <w:rsid w:val="00943B9D"/>
    <w:rsid w:val="00BA044C"/>
    <w:rsid w:val="00E2072A"/>
    <w:rsid w:val="00EF2AB7"/>
    <w:rsid w:val="00F03117"/>
    <w:rsid w:val="00F82407"/>
    <w:rsid w:val="081676D5"/>
    <w:rsid w:val="0A111A19"/>
    <w:rsid w:val="116B6A09"/>
    <w:rsid w:val="13F35027"/>
    <w:rsid w:val="164D3EBB"/>
    <w:rsid w:val="1A797E50"/>
    <w:rsid w:val="1B9D672E"/>
    <w:rsid w:val="225A426B"/>
    <w:rsid w:val="25402651"/>
    <w:rsid w:val="28A04342"/>
    <w:rsid w:val="62D26BF5"/>
    <w:rsid w:val="6B450F22"/>
    <w:rsid w:val="75361303"/>
    <w:rsid w:val="75A13A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FC4ADE1"/>
  <w15:docId w15:val="{F4670895-6918-4464-8E65-07A63F055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link w:val="Heading1Char"/>
    <w:qFormat/>
    <w:pPr>
      <w:keepNext/>
      <w:keepLines/>
      <w:spacing w:before="340" w:after="330" w:line="578" w:lineRule="auto"/>
      <w:outlineLvl w:val="0"/>
    </w:pPr>
    <w:rPr>
      <w:b/>
      <w:bCs/>
      <w:kern w:val="44"/>
      <w:sz w:val="44"/>
      <w:szCs w:val="44"/>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link w:val="Heading5Char"/>
    <w:semiHidden/>
    <w:unhideWhenUsed/>
    <w:qFormat/>
    <w:rsid w:val="003D45D0"/>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D45D0"/>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link w:val="HeaderChar"/>
    <w:qFormat/>
    <w:pPr>
      <w:tabs>
        <w:tab w:val="center" w:pos="4153"/>
        <w:tab w:val="right" w:pos="8306"/>
      </w:tabs>
      <w:snapToGrid w:val="0"/>
    </w:pPr>
    <w:rPr>
      <w:sz w:val="18"/>
      <w:szCs w:val="18"/>
    </w:rPr>
  </w:style>
  <w:style w:type="paragraph" w:styleId="NormalWeb">
    <w:name w:val="Normal (Web)"/>
    <w:basedOn w:val="Normal"/>
    <w:unhideWhenUsed/>
    <w:qFormat/>
    <w:pPr>
      <w:spacing w:before="100" w:beforeAutospacing="1" w:after="100" w:afterAutospacing="1"/>
    </w:pPr>
  </w:style>
  <w:style w:type="character" w:customStyle="1" w:styleId="Heading1Char">
    <w:name w:val="Heading 1 Char"/>
    <w:link w:val="Heading1"/>
    <w:qFormat/>
    <w:rPr>
      <w:b/>
      <w:bCs/>
      <w:kern w:val="44"/>
      <w:sz w:val="44"/>
      <w:szCs w:val="44"/>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character" w:customStyle="1" w:styleId="mw-headline">
    <w:name w:val="mw-headline"/>
    <w:basedOn w:val="DefaultParagraphFont"/>
    <w:qFormat/>
  </w:style>
  <w:style w:type="character" w:customStyle="1" w:styleId="HeaderChar">
    <w:name w:val="Header Char"/>
    <w:link w:val="Header"/>
    <w:qFormat/>
    <w:rPr>
      <w:sz w:val="18"/>
      <w:szCs w:val="18"/>
    </w:rPr>
  </w:style>
  <w:style w:type="paragraph" w:styleId="BodyText">
    <w:name w:val="Body Text"/>
    <w:basedOn w:val="Normal"/>
    <w:link w:val="BodyTextChar"/>
    <w:qFormat/>
    <w:rsid w:val="00F82407"/>
    <w:pPr>
      <w:widowControl w:val="0"/>
      <w:autoSpaceDE w:val="0"/>
      <w:autoSpaceDN w:val="0"/>
    </w:pPr>
    <w:rPr>
      <w:rFonts w:ascii="Times New Roman" w:eastAsia="Times New Roman" w:hAnsi="Times New Roman" w:cs="Times New Roman"/>
      <w:sz w:val="24"/>
      <w:szCs w:val="24"/>
      <w:lang w:eastAsia="en-US" w:bidi="en-US"/>
    </w:rPr>
  </w:style>
  <w:style w:type="character" w:customStyle="1" w:styleId="BodyTextChar">
    <w:name w:val="Body Text Char"/>
    <w:basedOn w:val="DefaultParagraphFont"/>
    <w:link w:val="BodyText"/>
    <w:qFormat/>
    <w:rsid w:val="00F82407"/>
    <w:rPr>
      <w:rFonts w:eastAsia="Times New Roman"/>
      <w:sz w:val="24"/>
      <w:szCs w:val="24"/>
      <w:lang w:val="en-US" w:eastAsia="en-US" w:bidi="en-US"/>
    </w:rPr>
  </w:style>
  <w:style w:type="character" w:customStyle="1" w:styleId="Heading5Char">
    <w:name w:val="Heading 5 Char"/>
    <w:basedOn w:val="DefaultParagraphFont"/>
    <w:link w:val="Heading5"/>
    <w:semiHidden/>
    <w:rsid w:val="003D45D0"/>
    <w:rPr>
      <w:rFonts w:asciiTheme="majorHAnsi" w:eastAsiaTheme="majorEastAsia" w:hAnsiTheme="majorHAnsi" w:cstheme="majorBidi"/>
      <w:color w:val="2E74B5" w:themeColor="accent1" w:themeShade="BF"/>
      <w:lang w:val="en-US" w:eastAsia="zh-CN"/>
    </w:rPr>
  </w:style>
  <w:style w:type="character" w:customStyle="1" w:styleId="Heading6Char">
    <w:name w:val="Heading 6 Char"/>
    <w:basedOn w:val="DefaultParagraphFont"/>
    <w:link w:val="Heading6"/>
    <w:semiHidden/>
    <w:rsid w:val="003D45D0"/>
    <w:rPr>
      <w:rFonts w:asciiTheme="majorHAnsi" w:eastAsiaTheme="majorEastAsia" w:hAnsiTheme="majorHAnsi" w:cstheme="majorBidi"/>
      <w:color w:val="1F4D78" w:themeColor="accent1" w:themeShade="7F"/>
      <w:lang w:val="en-US" w:eastAsia="zh-CN"/>
    </w:rPr>
  </w:style>
  <w:style w:type="paragraph" w:customStyle="1" w:styleId="ListParagraph1">
    <w:name w:val="List Paragraph1"/>
    <w:basedOn w:val="Normal"/>
    <w:uiPriority w:val="1"/>
    <w:qFormat/>
    <w:rsid w:val="003D45D0"/>
    <w:pPr>
      <w:widowControl w:val="0"/>
      <w:autoSpaceDE w:val="0"/>
      <w:autoSpaceDN w:val="0"/>
      <w:ind w:left="940" w:hanging="360"/>
    </w:pPr>
    <w:rPr>
      <w:rFonts w:ascii="Times New Roman" w:eastAsia="Times New Roman" w:hAnsi="Times New Roman" w:cs="Times New Roman"/>
      <w:sz w:val="22"/>
      <w:szCs w:val="22"/>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bin"/><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bin"/><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bin"/><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51</Pages>
  <Words>11165</Words>
  <Characters>63644</Characters>
  <Application>Microsoft Office Word</Application>
  <DocSecurity>0</DocSecurity>
  <Lines>530</Lines>
  <Paragraphs>149</Paragraphs>
  <ScaleCrop>false</ScaleCrop>
  <Company/>
  <LinksUpToDate>false</LinksUpToDate>
  <CharactersWithSpaces>74660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mukesh ahir</dc:creator>
  <cp:lastModifiedBy>Bhupendra Patidar</cp:lastModifiedBy>
  <cp:revision>10</cp:revision>
  <dcterms:created xsi:type="dcterms:W3CDTF">2022-12-01T04:43:00Z</dcterms:created>
  <dcterms:modified xsi:type="dcterms:W3CDTF">2025-06-10T04:05:00Z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1033-12.2.0.13085</vt:lpwstr>
  </property>
  <property fmtid="{D5CDD505-2E9C-101B-9397-08002B2CF9AE}" pid="3" name="ICV">
    <vt:lpwstr>60AE87C33B2348709C4DA73273A0A6BA</vt:lpwstr>
  </property>
</Properties>
</file>